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66D" w:rsidRDefault="000B066D"/>
    <w:p w:rsidR="000B066D" w:rsidRDefault="000637FC">
      <w:pPr>
        <w:spacing w:before="100" w:beforeAutospacing="1" w:after="100" w:afterAutospacing="1"/>
        <w:jc w:val="center"/>
        <w:rPr>
          <w:rFonts w:ascii="Times New Roman" w:eastAsia="Times New Roman" w:hAnsi="Symbol" w:cs="Times New Roman"/>
          <w:sz w:val="28"/>
          <w:szCs w:val="28"/>
          <w:lang w:eastAsia="fr-FR"/>
        </w:rPr>
      </w:pPr>
      <w:r>
        <w:rPr>
          <w:rFonts w:ascii="Times New Roman" w:eastAsia="Times New Roman" w:hAnsi="Symbol" w:cs="Times New Roman"/>
          <w:sz w:val="28"/>
          <w:szCs w:val="28"/>
          <w:lang w:eastAsia="fr-FR"/>
        </w:rPr>
        <w:t>Projet Data Mining</w:t>
      </w:r>
    </w:p>
    <w:p w:rsidR="000B066D" w:rsidRDefault="000B066D">
      <w:pPr>
        <w:spacing w:before="100" w:beforeAutospacing="1" w:after="100" w:afterAutospacing="1"/>
        <w:rPr>
          <w:rFonts w:ascii="Times New Roman" w:eastAsia="Times New Roman" w:hAnsi="Symbol" w:cs="Times New Roman"/>
          <w:sz w:val="28"/>
          <w:szCs w:val="28"/>
          <w:lang w:eastAsia="fr-FR"/>
        </w:rPr>
      </w:pPr>
    </w:p>
    <w:p w:rsidR="000B066D" w:rsidRDefault="000B066D">
      <w:pPr>
        <w:spacing w:before="100" w:beforeAutospacing="1" w:after="100" w:afterAutospacing="1"/>
        <w:rPr>
          <w:rFonts w:ascii="Times New Roman" w:eastAsia="Times New Roman" w:hAnsi="Symbol" w:cs="Times New Roman"/>
          <w:sz w:val="28"/>
          <w:szCs w:val="28"/>
          <w:lang w:eastAsia="fr-FR"/>
        </w:rPr>
      </w:pP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Symbol" w:cs="Times New Roman"/>
          <w:sz w:val="28"/>
          <w:szCs w:val="28"/>
          <w:lang w:eastAsia="fr-FR"/>
        </w:rPr>
        <w:t>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 Concept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Une plateforme de Data Mining qui analyse les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posts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des réseaux sociaux pour détecter non seulement la présence de stress, mais aussi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l'intensité émotionnelle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la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probabilité de burnout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0B066D" w:rsidRDefault="000637FC">
      <w:pPr>
        <w:pStyle w:val="Paragraphedeliste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L’innovation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(Le "Plus")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Score de Risque (0-100%)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Une jauge précise au lieu d'une réponse binaire.</w:t>
      </w:r>
    </w:p>
    <w:p w:rsidR="000B066D" w:rsidRDefault="000637F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Extraction de l'état d'esprit :</w:t>
      </w:r>
      <w:r>
        <w:rPr>
          <w:rFonts w:ascii="Times New Roman" w:hAnsi="Times New Roman" w:cs="Times New Roman"/>
          <w:sz w:val="28"/>
          <w:szCs w:val="28"/>
        </w:rPr>
        <w:t xml:space="preserve"> Le modèle utilise la "Polarité" (négatif/positif)</w:t>
      </w:r>
    </w:p>
    <w:p w:rsidR="000B066D" w:rsidRDefault="000637F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Analyse de contexte (N-Grams) :</w:t>
      </w:r>
      <w:r>
        <w:rPr>
          <w:rFonts w:ascii="Times New Roman" w:hAnsi="Times New Roman" w:cs="Times New Roman"/>
          <w:sz w:val="28"/>
          <w:szCs w:val="28"/>
        </w:rPr>
        <w:t xml:space="preserve"> Le modèle comprend les expressions complexes comme "ne plus dormir</w:t>
      </w:r>
      <w:r>
        <w:rPr>
          <w:rFonts w:ascii="Times New Roman" w:hAnsi="Times New Roman" w:cs="Times New Roman"/>
          <w:sz w:val="28"/>
          <w:szCs w:val="28"/>
        </w:rPr>
        <w:t>" ou "envie de démissionner".</w:t>
      </w: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0B066D" w:rsidRDefault="000637FC">
      <w:pPr>
        <w:pStyle w:val="Paragraphedeliste"/>
        <w:ind w:left="360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Le Dataset à utiliser : "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Dreaddit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"  </w:t>
      </w:r>
      <w:proofErr w:type="spellStart"/>
      <w:r>
        <w:rPr>
          <w:sz w:val="28"/>
          <w:szCs w:val="28"/>
        </w:rPr>
        <w:t>dreaddit</w:t>
      </w:r>
      <w:proofErr w:type="gramEnd"/>
      <w:r>
        <w:rPr>
          <w:sz w:val="28"/>
          <w:szCs w:val="28"/>
        </w:rPr>
        <w:t>_StressAnalysis</w:t>
      </w:r>
      <w:proofErr w:type="spellEnd"/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Au lieu de dire "Mon modèle prédit le stress", tu pourras écrire :</w:t>
      </w:r>
    </w:p>
    <w:p w:rsidR="000B066D" w:rsidRDefault="000637FC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"À partir de la détection du stress, notre système déduit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fr-FR"/>
        </w:rPr>
        <w:t>le profil de surcharge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. Nous distinguons le stress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fr-FR"/>
        </w:rPr>
        <w:t>organisationnel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 (lié au travail) du stress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fr-FR"/>
        </w:rPr>
        <w:t>émocionnel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 (lié à l'isolement</w:t>
      </w:r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>) ,</w:t>
      </w:r>
      <w:proofErr w:type="gramEnd"/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 tout en identifiant les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fr-FR"/>
        </w:rPr>
        <w:t>périodes de pic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fr-FR"/>
        </w:rPr>
        <w:t xml:space="preserve"> hebdomadaires pour une meilleure prévention."</w:t>
      </w: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pStyle w:val="Paragraphedeliste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 De Travail</w:t>
      </w:r>
    </w:p>
    <w:p w:rsidR="000B066D" w:rsidRDefault="000B066D">
      <w:pPr>
        <w:pStyle w:val="Paragraphedeliste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Chargement dataset </w:t>
      </w:r>
    </w:p>
    <w:p w:rsidR="000B066D" w:rsidRDefault="000637F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Feature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engeninring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066D" w:rsidRDefault="000637F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Pretaritement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NLP : nettoyage de donnes </w:t>
      </w:r>
    </w:p>
    <w:p w:rsidR="000B066D" w:rsidRPr="004F7032" w:rsidRDefault="000637FC" w:rsidP="004F703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Topic </w:t>
      </w:r>
      <w:proofErr w:type="spellStart"/>
      <w:r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technique LDA </w:t>
      </w:r>
    </w:p>
    <w:p w:rsidR="000B066D" w:rsidRPr="004F7032" w:rsidRDefault="000637F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odélisation hybride :  </w:t>
      </w:r>
      <w:proofErr w:type="spellStart"/>
      <w:r>
        <w:rPr>
          <w:rFonts w:ascii="Times New Roman" w:hAnsi="Times New Roman" w:cs="Times New Roman"/>
          <w:sz w:val="28"/>
          <w:szCs w:val="28"/>
        </w:rPr>
        <w:t>svm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+  k</w:t>
      </w:r>
      <w:proofErr w:type="gram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means</w:t>
      </w:r>
      <w:proofErr w:type="spellEnd"/>
    </w:p>
    <w:p w:rsidR="004F7032" w:rsidRDefault="004F7032" w:rsidP="004F7032">
      <w:pPr>
        <w:pStyle w:val="NormalWeb"/>
        <w:numPr>
          <w:ilvl w:val="0"/>
          <w:numId w:val="12"/>
        </w:numPr>
        <w:rPr>
          <w:rFonts w:eastAsia="Times New Roman"/>
          <w:lang w:eastAsia="fr-FR"/>
        </w:rPr>
      </w:pPr>
      <w:r>
        <w:rPr>
          <w:sz w:val="28"/>
          <w:szCs w:val="28"/>
        </w:rPr>
        <w:t xml:space="preserve">Analyse temporelle : grouper poste par mois semaine pour </w:t>
      </w:r>
      <w:proofErr w:type="spellStart"/>
      <w:r>
        <w:rPr>
          <w:sz w:val="28"/>
          <w:szCs w:val="28"/>
        </w:rPr>
        <w:t>dessienr</w:t>
      </w:r>
      <w:proofErr w:type="spellEnd"/>
      <w:r>
        <w:rPr>
          <w:sz w:val="28"/>
          <w:szCs w:val="28"/>
        </w:rPr>
        <w:t xml:space="preserve"> pic de </w:t>
      </w:r>
      <w:proofErr w:type="spellStart"/>
      <w:r>
        <w:rPr>
          <w:sz w:val="28"/>
          <w:szCs w:val="28"/>
        </w:rPr>
        <w:t>stess</w:t>
      </w:r>
      <w:proofErr w:type="spellEnd"/>
      <w:r>
        <w:rPr>
          <w:sz w:val="28"/>
          <w:szCs w:val="28"/>
        </w:rPr>
        <w:t xml:space="preserve"> par temps (</w:t>
      </w:r>
      <w:r>
        <w:rPr>
          <w:rFonts w:eastAsia="Times New Roman"/>
          <w:b/>
          <w:bCs/>
          <w:lang w:eastAsia="fr-FR"/>
        </w:rPr>
        <w:t>Corrélation :</w:t>
      </w:r>
      <w:r>
        <w:rPr>
          <w:rFonts w:eastAsia="Times New Roman"/>
          <w:lang w:eastAsia="fr-FR"/>
        </w:rPr>
        <w:t xml:space="preserve"> Vous regardez </w:t>
      </w:r>
      <w:r>
        <w:rPr>
          <w:rFonts w:eastAsia="Times New Roman"/>
          <w:b/>
          <w:bCs/>
          <w:lang w:eastAsia="fr-FR"/>
        </w:rPr>
        <w:t>quand</w:t>
      </w:r>
      <w:r>
        <w:rPr>
          <w:rFonts w:eastAsia="Times New Roman"/>
          <w:lang w:eastAsia="fr-FR"/>
        </w:rPr>
        <w:t xml:space="preserve"> ces mots-clés de surcharge apparaissent le plus.</w:t>
      </w:r>
    </w:p>
    <w:p w:rsidR="004F7032" w:rsidRDefault="004F7032" w:rsidP="004F7032">
      <w:pPr>
        <w:pStyle w:val="NormalWeb"/>
        <w:ind w:left="720"/>
        <w:rPr>
          <w:rFonts w:eastAsia="Times New Roman"/>
          <w:lang w:eastAsia="fr-FR"/>
        </w:rPr>
      </w:pPr>
      <w:r>
        <w:rPr>
          <w:rFonts w:eastAsia="Times New Roman"/>
          <w:i/>
          <w:iCs/>
          <w:lang w:eastAsia="fr-FR"/>
        </w:rPr>
        <w:t>Exemple :</w:t>
      </w:r>
      <w:r>
        <w:rPr>
          <w:rFonts w:eastAsia="Times New Roman"/>
          <w:lang w:eastAsia="fr-FR"/>
        </w:rPr>
        <w:t xml:space="preserve"> Est-ce qu'il y a un pic de mots liés au stress le dimanche soir (angoisse du lundi) ? Ou durant le mois de décembre (fin d'année) ?)</w:t>
      </w:r>
    </w:p>
    <w:p w:rsidR="004F7032" w:rsidRDefault="004F703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Save model</w:t>
      </w:r>
    </w:p>
    <w:p w:rsidR="000B066D" w:rsidRDefault="000637F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Deploiment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066D" w:rsidRDefault="000B066D">
      <w:pPr>
        <w:pStyle w:val="Paragraphedeliste"/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B066D">
      <w:pPr>
        <w:pStyle w:val="Paragraphedeliste"/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B066D">
      <w:pPr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B066D">
      <w:pPr>
        <w:pStyle w:val="Paragraphedeliste"/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637FC">
      <w:pPr>
        <w:pStyle w:val="Paragraphedelist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Prétraitement :</w:t>
      </w:r>
    </w:p>
    <w:p w:rsidR="000B066D" w:rsidRDefault="000637FC">
      <w:pPr>
        <w:pStyle w:val="Paragraphedelist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Phase 1 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cleaning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B066D" w:rsidRDefault="000637F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supprimer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et url </w:t>
      </w:r>
    </w:p>
    <w:p w:rsidR="000B066D" w:rsidRDefault="000637F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tokenization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 : </w:t>
      </w:r>
      <w:proofErr w:type="spellStart"/>
      <w:r>
        <w:rPr>
          <w:rFonts w:ascii="Times New Roman" w:hAnsi="Times New Roman" w:cs="Times New Roman"/>
          <w:sz w:val="28"/>
          <w:szCs w:val="28"/>
        </w:rPr>
        <w:t>decoupage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 phrase en mots </w:t>
      </w:r>
      <w:proofErr w:type="spellStart"/>
      <w:r>
        <w:rPr>
          <w:rFonts w:ascii="Times New Roman" w:hAnsi="Times New Roman" w:cs="Times New Roman"/>
          <w:sz w:val="28"/>
          <w:szCs w:val="28"/>
        </w:rPr>
        <w:t>individuals</w:t>
      </w:r>
      <w:proofErr w:type="spellEnd"/>
    </w:p>
    <w:p w:rsidR="000B066D" w:rsidRDefault="000637F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stops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(filtrage )</w:t>
      </w:r>
    </w:p>
    <w:p w:rsidR="000B066D" w:rsidRDefault="000637F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lemmatisation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 : ramener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à leurs racine verbe infinitif </w:t>
      </w:r>
    </w:p>
    <w:p w:rsidR="000B066D" w:rsidRDefault="000B066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Phase 2 : vectorisation : le pont </w:t>
      </w:r>
    </w:p>
    <w:p w:rsidR="000B066D" w:rsidRDefault="000637F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Transformer les mots en nombre </w:t>
      </w:r>
    </w:p>
    <w:p w:rsidR="000B066D" w:rsidRDefault="000637FC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8"/>
          <w:szCs w:val="28"/>
        </w:rPr>
        <w:t>TF-IDF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Frequency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-Inverse Document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Frequency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 : donner un score d’importance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mot</w:t>
      </w:r>
    </w:p>
    <w:p w:rsidR="000B066D" w:rsidRDefault="000B066D">
      <w:pPr>
        <w:pStyle w:val="Paragraphedeliste"/>
        <w:ind w:left="1224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B066D" w:rsidRDefault="000B066D">
      <w:pPr>
        <w:pStyle w:val="Paragraphedeliste"/>
        <w:ind w:left="1224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1224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pStyle w:val="Paragraphedeliste"/>
        <w:ind w:left="1224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Entrainement modèle</w:t>
      </w:r>
    </w:p>
    <w:p w:rsidR="000B066D" w:rsidRDefault="000637FC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Clustering</w:t>
      </w:r>
      <w:proofErr w:type="spellEnd"/>
      <w:r>
        <w:rPr>
          <w:b/>
          <w:bCs/>
          <w:sz w:val="28"/>
          <w:szCs w:val="28"/>
        </w:rPr>
        <w:t xml:space="preserve"> (K-</w:t>
      </w:r>
      <w:proofErr w:type="spellStart"/>
      <w:r>
        <w:rPr>
          <w:b/>
          <w:bCs/>
          <w:sz w:val="28"/>
          <w:szCs w:val="28"/>
        </w:rPr>
        <w:t>Means</w:t>
      </w:r>
      <w:proofErr w:type="spellEnd"/>
      <w:r>
        <w:rPr>
          <w:b/>
          <w:bCs/>
          <w:sz w:val="28"/>
          <w:szCs w:val="28"/>
        </w:rPr>
        <w:t>) :</w:t>
      </w:r>
      <w:r>
        <w:rPr>
          <w:sz w:val="28"/>
          <w:szCs w:val="28"/>
        </w:rPr>
        <w:t xml:space="preserve"> découvrir le "thèmes" ("travail", "famille", "santé").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B066D" w:rsidRDefault="000637FC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bCs/>
          <w:sz w:val="28"/>
          <w:szCs w:val="28"/>
        </w:rPr>
        <w:t>Classification SVM: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claasi</w:t>
      </w:r>
      <w:r>
        <w:rPr>
          <w:sz w:val="28"/>
          <w:szCs w:val="28"/>
        </w:rPr>
        <w:t>fier</w:t>
      </w:r>
      <w:proofErr w:type="spellEnd"/>
      <w:r>
        <w:rPr>
          <w:sz w:val="28"/>
          <w:szCs w:val="28"/>
        </w:rPr>
        <w:t xml:space="preserve"> (Stress vs Non-Stress), pour apprendre au modèle à prédire l'état mental d'un nouveau post.</w:t>
      </w:r>
    </w:p>
    <w:p w:rsidR="000B066D" w:rsidRDefault="000B066D">
      <w:pPr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B066D">
      <w:pPr>
        <w:rPr>
          <w:rFonts w:ascii="Times New Roman" w:hAnsi="Times New Roman" w:cs="Times New Roman"/>
          <w:b/>
          <w:sz w:val="28"/>
          <w:szCs w:val="28"/>
        </w:rPr>
      </w:pPr>
    </w:p>
    <w:p w:rsidR="000B066D" w:rsidRDefault="000637FC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Pour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theme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soit </w:t>
      </w:r>
    </w:p>
    <w:p w:rsidR="000B066D" w:rsidRDefault="000637FC">
      <w:pPr>
        <w:pStyle w:val="Paragraphedeliste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Dictionnaire manuelle </w:t>
      </w:r>
    </w:p>
    <w:p w:rsidR="000B066D" w:rsidRDefault="000637FC">
      <w:pPr>
        <w:pStyle w:val="Paragraphedeliste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Technique topic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modeling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LDA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sklearn.decomposition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latenDirichLetAllocation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) pour extraction auto du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0B066D" w:rsidRDefault="000B066D">
      <w:pPr>
        <w:pStyle w:val="Paragraphedeliste"/>
        <w:ind w:left="108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pStyle w:val="Paragraphedeliste"/>
        <w:ind w:left="108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pStyle w:val="Paragraphedeliste"/>
        <w:ind w:left="108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0B066D" w:rsidRDefault="000B066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La Cause Racine (Grâce au Topic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Modeling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LDA)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stress n'est qu'un symptôme. En analysant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marqués "stressés", tu peux déduire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problème :</w:t>
      </w:r>
    </w:p>
    <w:p w:rsidR="000B066D" w:rsidRDefault="000637F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Professionnel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Présence de mots comme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deadline, boss, meetings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B066D" w:rsidRDefault="000637F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Social/Relationnel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Présence de mots comme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friends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family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lonely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B066D" w:rsidRDefault="000637F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Financier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Présence de mots comme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money, bills,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B066D" w:rsidRDefault="000637F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dire "60% des utilisateurs stressés le sont à cause de leur environnement de travail".</w:t>
      </w:r>
    </w:p>
    <w:p w:rsidR="000B066D" w:rsidRDefault="000B066D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B066D" w:rsidRDefault="000637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Stade de Sév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érité (Grâce à la Polarité)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déduire si le stress 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passager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s'il s'agit d'un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épuisement profond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(Burnout) :</w:t>
      </w:r>
    </w:p>
    <w:p w:rsidR="000B066D" w:rsidRDefault="000637F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de Performance (Aigu)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Polarité légèrement négative mais forte "activation" (énergie). L'individu est stressé mais combatif.</w:t>
      </w:r>
    </w:p>
    <w:p w:rsidR="000B066D" w:rsidRDefault="000637F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rnout (Chronique)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Polarité très basse ET faible activation. L'individu est "vidé", il n'a plus d'énergie.</w:t>
      </w:r>
    </w:p>
    <w:p w:rsidR="000B066D" w:rsidRDefault="000637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Création de "Masques" thématiques (via LDA ou Mots-clés)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définir ce qui caractérise chaque catégorie dans tes données.</w:t>
      </w:r>
    </w:p>
    <w:p w:rsidR="000B066D" w:rsidRDefault="000637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Organisationn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 (Le "Faire")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concentre sur les contraintes extérieures, les outils et le temps.</w:t>
      </w:r>
    </w:p>
    <w:p w:rsidR="000B066D" w:rsidRDefault="000637FC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Mots-clés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deadline, boss,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meeting,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schedule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office,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management.</w:t>
      </w:r>
    </w:p>
    <w:p w:rsidR="000B066D" w:rsidRDefault="000637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Émotionnel (Le "Ressentir")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concentre sur l'état interne et le vide social.</w:t>
      </w:r>
    </w:p>
    <w:p w:rsidR="000B066D" w:rsidRDefault="000637FC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Mots-clés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lonely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crying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alone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worthless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feeling,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heart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isolated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B066D" w:rsidRDefault="000B06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B066D" w:rsidRDefault="000637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Utilisation de la Subjectivité (Feature Engineering)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ton étape 2 devient puissante.</w:t>
      </w:r>
    </w:p>
    <w:p w:rsidR="000B066D" w:rsidRDefault="000637F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stress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Organisationnel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souvent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subjectivité plus basse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"J'ai 3 réunions et un rapport à rendre" (C'est un fait).</w:t>
      </w:r>
    </w:p>
    <w:p w:rsidR="000B066D" w:rsidRDefault="000637F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stress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Émotionnel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une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subjectivité très haute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"Je me sens totalement invisible et inutile" (C'est un ressenti).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règle de calcul :</w:t>
      </w:r>
    </w:p>
    <w:p w:rsidR="000B066D" w:rsidRDefault="000637F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ress Organisationnel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Mots-clés travail + Subjectivité &lt; 0.5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Émotionnel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Mots-clés sentiment + Subjectivité &gt; 0.5</w:t>
      </w:r>
    </w:p>
    <w:p w:rsidR="000B066D" w:rsidRDefault="000B066D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B066D" w:rsidRDefault="000637F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A</w:t>
      </w:r>
    </w:p>
    <w:p w:rsidR="000B066D" w:rsidRDefault="000637F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L'Entrée (Input) :</w:t>
      </w:r>
    </w:p>
    <w:p w:rsidR="000B066D" w:rsidRDefault="000637F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 texte brut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L'utilisateur tape ou colle une seule publication (un post, un mail, un message).</w:t>
      </w:r>
    </w:p>
    <w:p w:rsidR="000B066D" w:rsidRDefault="000637F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La Sorti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 (Output) :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Grâce à ton plan amélioré, la sortie n'est pas un simple mot, mais un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diagnostic complet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</w:p>
    <w:p w:rsidR="000B066D" w:rsidRDefault="000637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 Label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Stressé ou Non-stressé.</w:t>
      </w:r>
    </w:p>
    <w:p w:rsidR="000B066D" w:rsidRDefault="000637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 Score de Risque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Une probabilité (ex: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82%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).</w:t>
      </w:r>
    </w:p>
    <w:p w:rsidR="000B066D" w:rsidRDefault="000637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La Catégorie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Est-ce un stress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Organisationnel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ou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Émotionnel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? (Grâce à la logique que nous avons vue).</w:t>
      </w:r>
    </w:p>
    <w:p w:rsidR="000B066D" w:rsidRDefault="000637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 Thème Dominant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Issu du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LDA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(ex: "Ce stress concerne principalement le Travail").</w:t>
      </w:r>
    </w:p>
    <w:p w:rsidR="000B066D" w:rsidRDefault="000637F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</w:p>
    <w:p w:rsidR="000B066D" w:rsidRDefault="00063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Entrée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066D" w:rsidRDefault="000637FC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Une </w:t>
      </w:r>
      <w:r>
        <w:rPr>
          <w:rFonts w:ascii="Times New Roman" w:hAnsi="Times New Roman" w:cs="Times New Roman"/>
          <w:b/>
          <w:bCs/>
          <w:sz w:val="28"/>
          <w:szCs w:val="28"/>
        </w:rPr>
        <w:t>Base de données (CSV/Excel)</w:t>
      </w:r>
      <w:r>
        <w:rPr>
          <w:rFonts w:ascii="Times New Roman" w:hAnsi="Times New Roman" w:cs="Times New Roman"/>
          <w:sz w:val="28"/>
          <w:szCs w:val="28"/>
        </w:rPr>
        <w:t xml:space="preserve"> contenant des centaines ou milliers de publications avec une colonne "Texte"</w:t>
      </w:r>
      <w:r>
        <w:rPr>
          <w:rFonts w:ascii="Times New Roman" w:hAnsi="Times New Roman" w:cs="Times New Roman"/>
          <w:sz w:val="28"/>
          <w:szCs w:val="28"/>
        </w:rPr>
        <w:t xml:space="preserve"> et une colonne "Date" (</w:t>
      </w:r>
      <w:proofErr w:type="spellStart"/>
      <w:r>
        <w:rPr>
          <w:rFonts w:ascii="Times New Roman" w:hAnsi="Times New Roman" w:cs="Times New Roman"/>
          <w:sz w:val="28"/>
          <w:szCs w:val="28"/>
        </w:rPr>
        <w:t>social_timestamp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B066D" w:rsidRDefault="000B066D">
      <w:pPr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La Sortie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0B066D" w:rsidRDefault="000637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Dashboard de Visualisation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composé de :</w:t>
      </w:r>
    </w:p>
    <w:p w:rsidR="000B066D" w:rsidRDefault="000637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Graphique temporel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La courbe qui montre les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pics de stress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par jour ou par semaine (pour identifier les moments de surcharge).</w:t>
      </w:r>
    </w:p>
    <w:p w:rsidR="000B066D" w:rsidRDefault="000637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Répartition Thématique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diagramme (Pie Chart) montrant les causes (Travail, Santé, Social) extraites par le LDA.</w:t>
      </w:r>
    </w:p>
    <w:p w:rsidR="000B066D" w:rsidRDefault="000637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Analyse de Sentiment Globale 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L'évolution de l'humeur moyenne de la base de données sur la période donnée.</w:t>
      </w:r>
    </w:p>
    <w:p w:rsidR="000B066D" w:rsidRDefault="000B06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rPr>
          <w:rFonts w:ascii="Times New Roman" w:hAnsi="Times New Roman" w:cs="Times New Roman"/>
          <w:sz w:val="28"/>
          <w:szCs w:val="28"/>
        </w:rPr>
      </w:pPr>
    </w:p>
    <w:p w:rsidR="000B066D" w:rsidRDefault="000637FC">
      <w:pPr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25795" cy="5725795"/>
            <wp:effectExtent l="0" t="0" r="8255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924" cy="5730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7B58" w:rsidRDefault="007D7B58">
      <w:pPr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7D7B58" w:rsidRDefault="007D7B58">
      <w:pPr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7D7B58" w:rsidRDefault="007D7B58" w:rsidP="007D7B58">
      <w:pPr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Choix de l’algorithm : </w:t>
      </w:r>
    </w:p>
    <w:p w:rsidR="000B066D" w:rsidRDefault="000B066D">
      <w:pPr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0B066D" w:rsidRDefault="000B066D">
      <w:pPr>
        <w:rPr>
          <w:rFonts w:ascii="Times New Roman" w:hAnsi="Times New Roman" w:cs="Times New Roman"/>
          <w:sz w:val="28"/>
          <w:szCs w:val="28"/>
          <w:lang w:eastAsia="fr-FR"/>
        </w:rPr>
      </w:pPr>
    </w:p>
    <w:p w:rsidR="00AD4166" w:rsidRPr="007D7B58" w:rsidRDefault="00AD4166" w:rsidP="007D7B58">
      <w:pPr>
        <w:pStyle w:val="NormalWeb"/>
        <w:spacing w:line="360" w:lineRule="auto"/>
        <w:rPr>
          <w:rFonts w:eastAsia="Times New Roman"/>
          <w:sz w:val="28"/>
          <w:szCs w:val="28"/>
          <w:lang w:eastAsia="fr-FR"/>
        </w:rPr>
      </w:pPr>
      <w:r w:rsidRPr="007D7B58">
        <w:rPr>
          <w:sz w:val="28"/>
          <w:szCs w:val="28"/>
        </w:rPr>
        <w:t xml:space="preserve">Le choix entre </w:t>
      </w:r>
      <w:proofErr w:type="spellStart"/>
      <w:r w:rsidRPr="007D7B58">
        <w:rPr>
          <w:b/>
          <w:bCs/>
          <w:sz w:val="28"/>
          <w:szCs w:val="28"/>
        </w:rPr>
        <w:t>Naive</w:t>
      </w:r>
      <w:proofErr w:type="spellEnd"/>
      <w:r w:rsidRPr="007D7B58">
        <w:rPr>
          <w:b/>
          <w:bCs/>
          <w:sz w:val="28"/>
          <w:szCs w:val="28"/>
        </w:rPr>
        <w:t xml:space="preserve"> Bayes</w:t>
      </w:r>
      <w:r w:rsidRPr="007D7B58">
        <w:rPr>
          <w:sz w:val="28"/>
          <w:szCs w:val="28"/>
        </w:rPr>
        <w:t xml:space="preserve"> et </w:t>
      </w:r>
      <w:r w:rsidRPr="007D7B58">
        <w:rPr>
          <w:b/>
          <w:bCs/>
          <w:sz w:val="28"/>
          <w:szCs w:val="28"/>
        </w:rPr>
        <w:t>SVM</w:t>
      </w:r>
      <w:r w:rsidRPr="007D7B58">
        <w:rPr>
          <w:sz w:val="28"/>
          <w:szCs w:val="28"/>
        </w:rPr>
        <w:t xml:space="preserve"> (Support </w:t>
      </w:r>
      <w:proofErr w:type="spellStart"/>
      <w:r w:rsidRPr="007D7B58">
        <w:rPr>
          <w:sz w:val="28"/>
          <w:szCs w:val="28"/>
        </w:rPr>
        <w:t>Vector</w:t>
      </w:r>
      <w:proofErr w:type="spellEnd"/>
      <w:r w:rsidRPr="007D7B58">
        <w:rPr>
          <w:sz w:val="28"/>
          <w:szCs w:val="28"/>
        </w:rPr>
        <w:t xml:space="preserve"> Machine) est un dilemme classique en NLP. Pour ton projet </w:t>
      </w:r>
      <w:proofErr w:type="spellStart"/>
      <w:r w:rsidRPr="007D7B58">
        <w:rPr>
          <w:b/>
          <w:bCs/>
          <w:sz w:val="28"/>
          <w:szCs w:val="28"/>
        </w:rPr>
        <w:t>SantéMind</w:t>
      </w:r>
      <w:proofErr w:type="spellEnd"/>
      <w:r w:rsidRPr="007D7B58">
        <w:rPr>
          <w:sz w:val="28"/>
          <w:szCs w:val="28"/>
        </w:rPr>
        <w:t xml:space="preserve">, le choix dépend de ce que tu privilégies : la </w:t>
      </w:r>
      <w:r w:rsidRPr="007D7B58">
        <w:rPr>
          <w:b/>
          <w:bCs/>
          <w:sz w:val="28"/>
          <w:szCs w:val="28"/>
        </w:rPr>
        <w:t>vitesse</w:t>
      </w:r>
      <w:r w:rsidRPr="007D7B58">
        <w:rPr>
          <w:sz w:val="28"/>
          <w:szCs w:val="28"/>
        </w:rPr>
        <w:t xml:space="preserve"> ou la </w:t>
      </w:r>
      <w:r w:rsidRPr="007D7B58">
        <w:rPr>
          <w:b/>
          <w:bCs/>
          <w:sz w:val="28"/>
          <w:szCs w:val="28"/>
        </w:rPr>
        <w:t>précision</w:t>
      </w:r>
      <w:r w:rsidRPr="007D7B58">
        <w:rPr>
          <w:sz w:val="28"/>
          <w:szCs w:val="28"/>
        </w:rPr>
        <w:t>.</w:t>
      </w:r>
    </w:p>
    <w:p w:rsidR="00AD4166" w:rsidRPr="007D7B58" w:rsidRDefault="00AD4166" w:rsidP="007D7B58">
      <w:pPr>
        <w:pStyle w:val="NormalWeb"/>
        <w:spacing w:line="360" w:lineRule="auto"/>
        <w:rPr>
          <w:sz w:val="28"/>
          <w:szCs w:val="28"/>
        </w:rPr>
      </w:pPr>
      <w:r w:rsidRPr="007D7B58">
        <w:rPr>
          <w:sz w:val="28"/>
          <w:szCs w:val="28"/>
        </w:rPr>
        <w:t>Voici comment trancher entre les deux :</w:t>
      </w:r>
    </w:p>
    <w:p w:rsidR="00AD4166" w:rsidRPr="007D7B58" w:rsidRDefault="00AD4166" w:rsidP="007D7B58">
      <w:pPr>
        <w:pStyle w:val="Titre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B58">
        <w:rPr>
          <w:rFonts w:ascii="Times New Roman" w:hAnsi="Times New Roman" w:cs="Times New Roman"/>
          <w:sz w:val="28"/>
          <w:szCs w:val="28"/>
        </w:rPr>
        <w:t xml:space="preserve">1. Pourquoi choisir </w:t>
      </w:r>
      <w:proofErr w:type="spellStart"/>
      <w:r w:rsidRPr="007D7B58">
        <w:rPr>
          <w:rFonts w:ascii="Times New Roman" w:hAnsi="Times New Roman" w:cs="Times New Roman"/>
          <w:sz w:val="28"/>
          <w:szCs w:val="28"/>
        </w:rPr>
        <w:t>Naive</w:t>
      </w:r>
      <w:proofErr w:type="spellEnd"/>
      <w:r w:rsidRPr="007D7B58">
        <w:rPr>
          <w:rFonts w:ascii="Times New Roman" w:hAnsi="Times New Roman" w:cs="Times New Roman"/>
          <w:sz w:val="28"/>
          <w:szCs w:val="28"/>
        </w:rPr>
        <w:t xml:space="preserve"> Bayes ?</w:t>
      </w:r>
    </w:p>
    <w:p w:rsidR="00AD4166" w:rsidRPr="007D7B58" w:rsidRDefault="00AD4166" w:rsidP="007D7B58">
      <w:pPr>
        <w:pStyle w:val="NormalWeb"/>
        <w:spacing w:line="360" w:lineRule="auto"/>
        <w:rPr>
          <w:sz w:val="28"/>
          <w:szCs w:val="28"/>
        </w:rPr>
      </w:pPr>
      <w:r w:rsidRPr="007D7B58">
        <w:rPr>
          <w:sz w:val="28"/>
          <w:szCs w:val="28"/>
        </w:rPr>
        <w:t>C’est l’algorithme "historique" pour filtrer les spams ou classer des textes simples.</w:t>
      </w:r>
    </w:p>
    <w:p w:rsidR="00AD4166" w:rsidRPr="007D7B58" w:rsidRDefault="00AD4166" w:rsidP="007D7B58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Fonctionnement :</w:t>
      </w:r>
      <w:r w:rsidRPr="007D7B58">
        <w:rPr>
          <w:sz w:val="28"/>
          <w:szCs w:val="28"/>
        </w:rPr>
        <w:t xml:space="preserve"> Il utilise les probabilités. Il se demande : "Quelle est la probabilité que ce post soit </w:t>
      </w:r>
      <w:r w:rsidRPr="007D7B58">
        <w:rPr>
          <w:i/>
          <w:iCs/>
          <w:sz w:val="28"/>
          <w:szCs w:val="28"/>
        </w:rPr>
        <w:t>Stress</w:t>
      </w:r>
      <w:r w:rsidRPr="007D7B58">
        <w:rPr>
          <w:sz w:val="28"/>
          <w:szCs w:val="28"/>
        </w:rPr>
        <w:t xml:space="preserve"> sachant qu'il contient le mot </w:t>
      </w:r>
      <w:r w:rsidRPr="007D7B58">
        <w:rPr>
          <w:i/>
          <w:iCs/>
          <w:sz w:val="28"/>
          <w:szCs w:val="28"/>
        </w:rPr>
        <w:t>fatigue</w:t>
      </w:r>
      <w:r w:rsidRPr="007D7B58">
        <w:rPr>
          <w:sz w:val="28"/>
          <w:szCs w:val="28"/>
        </w:rPr>
        <w:t xml:space="preserve"> ?"</w:t>
      </w:r>
    </w:p>
    <w:p w:rsidR="00AD4166" w:rsidRPr="007D7B58" w:rsidRDefault="00AD4166" w:rsidP="007D7B58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Points forts :</w:t>
      </w:r>
    </w:p>
    <w:p w:rsidR="00AD4166" w:rsidRPr="007D7B58" w:rsidRDefault="00AD4166" w:rsidP="007D7B58">
      <w:pPr>
        <w:pStyle w:val="NormalWeb"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lastRenderedPageBreak/>
        <w:t>Rapidité :</w:t>
      </w:r>
      <w:r w:rsidRPr="007D7B58">
        <w:rPr>
          <w:sz w:val="28"/>
          <w:szCs w:val="28"/>
        </w:rPr>
        <w:t xml:space="preserve"> Il s'entraîne en un clin d'œil, même avec beaucoup de données.</w:t>
      </w:r>
    </w:p>
    <w:p w:rsidR="00AD4166" w:rsidRPr="007D7B58" w:rsidRDefault="00AD4166" w:rsidP="007D7B58">
      <w:pPr>
        <w:pStyle w:val="NormalWeb"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Texte pur :</w:t>
      </w:r>
      <w:r w:rsidRPr="007D7B58">
        <w:rPr>
          <w:sz w:val="28"/>
          <w:szCs w:val="28"/>
        </w:rPr>
        <w:t xml:space="preserve"> Il est très performant quand tu n'utilises que le texte (TF-IDF).</w:t>
      </w:r>
    </w:p>
    <w:p w:rsidR="00AD4166" w:rsidRPr="007D7B58" w:rsidRDefault="00AD4166" w:rsidP="007D7B58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Point faible :</w:t>
      </w:r>
      <w:r w:rsidRPr="007D7B58">
        <w:rPr>
          <w:sz w:val="28"/>
          <w:szCs w:val="28"/>
        </w:rPr>
        <w:t xml:space="preserve"> Il traite chaque mot (ou chaque colonne numérique) de manière </w:t>
      </w:r>
      <w:r w:rsidRPr="007D7B58">
        <w:rPr>
          <w:b/>
          <w:bCs/>
          <w:sz w:val="28"/>
          <w:szCs w:val="28"/>
        </w:rPr>
        <w:t>indépendante</w:t>
      </w:r>
      <w:r w:rsidRPr="007D7B58">
        <w:rPr>
          <w:sz w:val="28"/>
          <w:szCs w:val="28"/>
        </w:rPr>
        <w:t xml:space="preserve">. Il ne comprend pas les interactions entre tes scores (ex: il ne verra pas le lien combiné entre </w:t>
      </w:r>
      <w:proofErr w:type="spellStart"/>
      <w:r w:rsidRPr="007D7B58">
        <w:rPr>
          <w:rStyle w:val="CodeHTML"/>
          <w:rFonts w:ascii="Times New Roman" w:hAnsi="Times New Roman" w:cs="Times New Roman"/>
          <w:sz w:val="28"/>
          <w:szCs w:val="28"/>
        </w:rPr>
        <w:t>distress_index</w:t>
      </w:r>
      <w:proofErr w:type="spellEnd"/>
      <w:r w:rsidRPr="007D7B58">
        <w:rPr>
          <w:sz w:val="28"/>
          <w:szCs w:val="28"/>
        </w:rPr>
        <w:t xml:space="preserve"> et </w:t>
      </w:r>
      <w:proofErr w:type="spellStart"/>
      <w:r w:rsidRPr="007D7B58">
        <w:rPr>
          <w:rStyle w:val="CodeHTML"/>
          <w:rFonts w:ascii="Times New Roman" w:hAnsi="Times New Roman" w:cs="Times New Roman"/>
          <w:sz w:val="28"/>
          <w:szCs w:val="28"/>
        </w:rPr>
        <w:t>lex_liwc_anx</w:t>
      </w:r>
      <w:proofErr w:type="spellEnd"/>
      <w:r w:rsidRPr="007D7B58">
        <w:rPr>
          <w:sz w:val="28"/>
          <w:szCs w:val="28"/>
        </w:rPr>
        <w:t>).</w:t>
      </w:r>
    </w:p>
    <w:p w:rsidR="00AD4166" w:rsidRPr="007D7B58" w:rsidRDefault="00AD4166" w:rsidP="007D7B58">
      <w:pPr>
        <w:pStyle w:val="Titre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B58">
        <w:rPr>
          <w:rFonts w:ascii="Times New Roman" w:hAnsi="Times New Roman" w:cs="Times New Roman"/>
          <w:sz w:val="28"/>
          <w:szCs w:val="28"/>
        </w:rPr>
        <w:t>2. Pourquoi choisir SVM ?</w:t>
      </w:r>
    </w:p>
    <w:p w:rsidR="00AD4166" w:rsidRPr="007D7B58" w:rsidRDefault="00AD4166" w:rsidP="007D7B58">
      <w:pPr>
        <w:pStyle w:val="NormalWeb"/>
        <w:spacing w:line="360" w:lineRule="auto"/>
        <w:rPr>
          <w:sz w:val="28"/>
          <w:szCs w:val="28"/>
        </w:rPr>
      </w:pPr>
      <w:r w:rsidRPr="007D7B58">
        <w:rPr>
          <w:sz w:val="28"/>
          <w:szCs w:val="28"/>
        </w:rPr>
        <w:t>C’est souvent le gagnant pour les projets de recherche en santé mentale.</w:t>
      </w:r>
    </w:p>
    <w:p w:rsidR="00AD4166" w:rsidRPr="007D7B58" w:rsidRDefault="00AD4166" w:rsidP="007D7B58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Fonctionnement :</w:t>
      </w:r>
      <w:r w:rsidRPr="007D7B58">
        <w:rPr>
          <w:sz w:val="28"/>
          <w:szCs w:val="28"/>
        </w:rPr>
        <w:t xml:space="preserve"> Il cherche à tracer la "frontière" (l'hyperplan) la plus large possible entre les classes (Stress vs Calme).</w:t>
      </w:r>
    </w:p>
    <w:p w:rsidR="00AD4166" w:rsidRPr="007D7B58" w:rsidRDefault="00AD4166" w:rsidP="007D7B58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Points forts :</w:t>
      </w:r>
    </w:p>
    <w:p w:rsidR="00AD4166" w:rsidRPr="007D7B58" w:rsidRDefault="00AD4166" w:rsidP="007D7B58">
      <w:pPr>
        <w:pStyle w:val="NormalWeb"/>
        <w:numPr>
          <w:ilvl w:val="1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Relations complexes :</w:t>
      </w:r>
      <w:r w:rsidRPr="007D7B58">
        <w:rPr>
          <w:sz w:val="28"/>
          <w:szCs w:val="28"/>
        </w:rPr>
        <w:t xml:space="preserve"> Il est excellent pour comprendre comment le texte (TF-IDF) et tes colonnes numériques (</w:t>
      </w:r>
      <w:proofErr w:type="spellStart"/>
      <w:r w:rsidRPr="007D7B58">
        <w:rPr>
          <w:rStyle w:val="CodeHTML"/>
          <w:rFonts w:ascii="Times New Roman" w:hAnsi="Times New Roman" w:cs="Times New Roman"/>
          <w:sz w:val="28"/>
          <w:szCs w:val="28"/>
        </w:rPr>
        <w:t>burnout_index</w:t>
      </w:r>
      <w:proofErr w:type="spellEnd"/>
      <w:r w:rsidRPr="007D7B58">
        <w:rPr>
          <w:sz w:val="28"/>
          <w:szCs w:val="28"/>
        </w:rPr>
        <w:t xml:space="preserve">, </w:t>
      </w:r>
      <w:proofErr w:type="spellStart"/>
      <w:r w:rsidRPr="007D7B58">
        <w:rPr>
          <w:rStyle w:val="CodeHTML"/>
          <w:rFonts w:ascii="Times New Roman" w:hAnsi="Times New Roman" w:cs="Times New Roman"/>
          <w:sz w:val="28"/>
          <w:szCs w:val="28"/>
        </w:rPr>
        <w:t>subjectivity</w:t>
      </w:r>
      <w:proofErr w:type="spellEnd"/>
      <w:r w:rsidRPr="007D7B58">
        <w:rPr>
          <w:sz w:val="28"/>
          <w:szCs w:val="28"/>
        </w:rPr>
        <w:t>) interagissent.</w:t>
      </w:r>
    </w:p>
    <w:p w:rsidR="00AD4166" w:rsidRPr="007D7B58" w:rsidRDefault="00AD4166" w:rsidP="007D7B58">
      <w:pPr>
        <w:pStyle w:val="NormalWeb"/>
        <w:numPr>
          <w:ilvl w:val="1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Précision :</w:t>
      </w:r>
      <w:r w:rsidRPr="007D7B58">
        <w:rPr>
          <w:sz w:val="28"/>
          <w:szCs w:val="28"/>
        </w:rPr>
        <w:t xml:space="preserve"> Dans un espace à haute dimension (comme tes 3000 colonnes de mots), il est généralement plus précis que </w:t>
      </w:r>
      <w:proofErr w:type="spellStart"/>
      <w:r w:rsidRPr="007D7B58">
        <w:rPr>
          <w:sz w:val="28"/>
          <w:szCs w:val="28"/>
        </w:rPr>
        <w:t>Naive</w:t>
      </w:r>
      <w:proofErr w:type="spellEnd"/>
      <w:r w:rsidRPr="007D7B58">
        <w:rPr>
          <w:sz w:val="28"/>
          <w:szCs w:val="28"/>
        </w:rPr>
        <w:t xml:space="preserve"> Bayes.</w:t>
      </w:r>
    </w:p>
    <w:p w:rsidR="00AD4166" w:rsidRPr="007D7B58" w:rsidRDefault="00AD4166" w:rsidP="007D7B58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D7B58">
        <w:rPr>
          <w:b/>
          <w:bCs/>
          <w:sz w:val="28"/>
          <w:szCs w:val="28"/>
        </w:rPr>
        <w:t>Point faible :</w:t>
      </w:r>
      <w:r w:rsidRPr="007D7B58">
        <w:rPr>
          <w:sz w:val="28"/>
          <w:szCs w:val="28"/>
        </w:rPr>
        <w:t xml:space="preserve"> Il est plus gourmand en ressources et un peu plus lent à s'entraîner.</w:t>
      </w:r>
    </w:p>
    <w:p w:rsidR="00A633F4" w:rsidRDefault="00A633F4" w:rsidP="007D7B58">
      <w:pPr>
        <w:spacing w:beforeAutospacing="1" w:afterAutospacing="1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A633F4" w:rsidRPr="007D7B58" w:rsidRDefault="00A633F4" w:rsidP="007D7B58">
      <w:pPr>
        <w:spacing w:beforeAutospacing="1" w:afterAutospacing="1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33F4">
        <w:rPr>
          <w:rFonts w:ascii="Times New Roman" w:hAnsi="Times New Roman" w:cs="Times New Roman"/>
          <w:color w:val="FF0000"/>
          <w:sz w:val="28"/>
          <w:szCs w:val="28"/>
        </w:rPr>
        <w:t>Justification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6F08" w:rsidRPr="00B46F08" w:rsidRDefault="00B46F08" w:rsidP="00B46F08">
      <w:pPr>
        <w:pStyle w:val="Titre3"/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B46F08">
        <w:rPr>
          <w:rFonts w:ascii="Times New Roman" w:hAnsi="Times New Roman" w:cs="Times New Roman"/>
          <w:sz w:val="28"/>
          <w:szCs w:val="28"/>
        </w:rPr>
        <w:t>1. La différence entre "Contenant" (</w:t>
      </w:r>
      <w:proofErr w:type="spellStart"/>
      <w:r w:rsidRPr="00B46F08">
        <w:rPr>
          <w:rFonts w:ascii="Times New Roman" w:hAnsi="Times New Roman" w:cs="Times New Roman"/>
          <w:sz w:val="28"/>
          <w:szCs w:val="28"/>
        </w:rPr>
        <w:t>Subreddit</w:t>
      </w:r>
      <w:proofErr w:type="spellEnd"/>
      <w:r w:rsidRPr="00B46F08">
        <w:rPr>
          <w:rFonts w:ascii="Times New Roman" w:hAnsi="Times New Roman" w:cs="Times New Roman"/>
          <w:sz w:val="28"/>
          <w:szCs w:val="28"/>
        </w:rPr>
        <w:t>) et "Contenu" (LDA)</w:t>
      </w:r>
    </w:p>
    <w:p w:rsidR="00B46F08" w:rsidRPr="00B46F08" w:rsidRDefault="00B46F08" w:rsidP="00B46F08">
      <w:pPr>
        <w:pStyle w:val="NormalWeb"/>
        <w:numPr>
          <w:ilvl w:val="0"/>
          <w:numId w:val="25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B46F08">
        <w:rPr>
          <w:b/>
          <w:bCs/>
          <w:sz w:val="28"/>
          <w:szCs w:val="28"/>
        </w:rPr>
        <w:t xml:space="preserve">Le </w:t>
      </w:r>
      <w:proofErr w:type="spellStart"/>
      <w:r w:rsidRPr="00B46F08">
        <w:rPr>
          <w:b/>
          <w:bCs/>
          <w:sz w:val="28"/>
          <w:szCs w:val="28"/>
        </w:rPr>
        <w:t>Subreddit</w:t>
      </w:r>
      <w:proofErr w:type="spellEnd"/>
      <w:r w:rsidRPr="00B46F08">
        <w:rPr>
          <w:b/>
          <w:bCs/>
          <w:sz w:val="28"/>
          <w:szCs w:val="28"/>
        </w:rPr>
        <w:t xml:space="preserve"> (L'étiquette) :</w:t>
      </w:r>
      <w:r w:rsidRPr="00B46F08">
        <w:rPr>
          <w:sz w:val="28"/>
          <w:szCs w:val="28"/>
        </w:rPr>
        <w:t xml:space="preserve"> C'est là où le post a été écrit. Mais attention, dans un </w:t>
      </w:r>
      <w:proofErr w:type="spellStart"/>
      <w:r w:rsidRPr="00B46F08">
        <w:rPr>
          <w:sz w:val="28"/>
          <w:szCs w:val="28"/>
        </w:rPr>
        <w:t>subreddit</w:t>
      </w:r>
      <w:proofErr w:type="spellEnd"/>
      <w:r w:rsidRPr="00B46F08">
        <w:rPr>
          <w:sz w:val="28"/>
          <w:szCs w:val="28"/>
        </w:rPr>
        <w:t xml:space="preserve"> comme </w:t>
      </w:r>
      <w:r w:rsidRPr="00B46F08">
        <w:rPr>
          <w:rStyle w:val="CodeHTML"/>
          <w:rFonts w:ascii="Times New Roman" w:hAnsi="Times New Roman" w:cs="Times New Roman"/>
          <w:sz w:val="28"/>
          <w:szCs w:val="28"/>
        </w:rPr>
        <w:t>r/</w:t>
      </w:r>
      <w:proofErr w:type="spellStart"/>
      <w:r w:rsidRPr="00B46F08">
        <w:rPr>
          <w:rStyle w:val="CodeHTML"/>
          <w:rFonts w:ascii="Times New Roman" w:hAnsi="Times New Roman" w:cs="Times New Roman"/>
          <w:sz w:val="28"/>
          <w:szCs w:val="28"/>
        </w:rPr>
        <w:t>student</w:t>
      </w:r>
      <w:proofErr w:type="spellEnd"/>
      <w:r w:rsidRPr="00B46F08">
        <w:rPr>
          <w:sz w:val="28"/>
          <w:szCs w:val="28"/>
        </w:rPr>
        <w:t xml:space="preserve">, un étudiant peut parler de ses </w:t>
      </w:r>
      <w:r w:rsidRPr="00B46F08">
        <w:rPr>
          <w:b/>
          <w:bCs/>
          <w:sz w:val="28"/>
          <w:szCs w:val="28"/>
        </w:rPr>
        <w:t>examens</w:t>
      </w:r>
      <w:r w:rsidRPr="00B46F08">
        <w:rPr>
          <w:sz w:val="28"/>
          <w:szCs w:val="28"/>
        </w:rPr>
        <w:t xml:space="preserve">, mais il peut aussi parler de sa </w:t>
      </w:r>
      <w:r w:rsidRPr="00B46F08">
        <w:rPr>
          <w:b/>
          <w:bCs/>
          <w:sz w:val="28"/>
          <w:szCs w:val="28"/>
        </w:rPr>
        <w:t>solitude</w:t>
      </w:r>
      <w:r w:rsidRPr="00B46F08">
        <w:rPr>
          <w:sz w:val="28"/>
          <w:szCs w:val="28"/>
        </w:rPr>
        <w:t xml:space="preserve"> ou de ses </w:t>
      </w:r>
      <w:r w:rsidRPr="00B46F08">
        <w:rPr>
          <w:b/>
          <w:bCs/>
          <w:sz w:val="28"/>
          <w:szCs w:val="28"/>
        </w:rPr>
        <w:t>problèmes d'argent</w:t>
      </w:r>
      <w:r w:rsidRPr="00B46F08">
        <w:rPr>
          <w:sz w:val="28"/>
          <w:szCs w:val="28"/>
        </w:rPr>
        <w:t>.</w:t>
      </w:r>
    </w:p>
    <w:p w:rsidR="00B46F08" w:rsidRPr="00B46F08" w:rsidRDefault="00B46F08" w:rsidP="00B46F08">
      <w:pPr>
        <w:pStyle w:val="NormalWeb"/>
        <w:numPr>
          <w:ilvl w:val="0"/>
          <w:numId w:val="25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B46F08">
        <w:rPr>
          <w:b/>
          <w:bCs/>
          <w:sz w:val="28"/>
          <w:szCs w:val="28"/>
        </w:rPr>
        <w:t>Le LDA (La réalité) :</w:t>
      </w:r>
      <w:r w:rsidRPr="00B46F08">
        <w:rPr>
          <w:sz w:val="28"/>
          <w:szCs w:val="28"/>
        </w:rPr>
        <w:t xml:space="preserve"> Il va lire le texte pour confirmer le sujet réel. Il permet de découvrir des thématiques "transverses".</w:t>
      </w:r>
    </w:p>
    <w:p w:rsidR="00B46F08" w:rsidRPr="00B46F08" w:rsidRDefault="00B46F08" w:rsidP="00B46F08">
      <w:pPr>
        <w:pStyle w:val="Titre3"/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B46F08">
        <w:rPr>
          <w:rFonts w:ascii="Times New Roman" w:hAnsi="Times New Roman" w:cs="Times New Roman"/>
          <w:sz w:val="28"/>
          <w:szCs w:val="28"/>
        </w:rPr>
        <w:t xml:space="preserve">2. Comment utiliser </w:t>
      </w:r>
      <w:proofErr w:type="gramStart"/>
      <w:r w:rsidRPr="00B46F08">
        <w:rPr>
          <w:rFonts w:ascii="Times New Roman" w:hAnsi="Times New Roman" w:cs="Times New Roman"/>
          <w:sz w:val="28"/>
          <w:szCs w:val="28"/>
        </w:rPr>
        <w:t>les deux ensemble</w:t>
      </w:r>
      <w:proofErr w:type="gramEnd"/>
      <w:r w:rsidRPr="00B46F08">
        <w:rPr>
          <w:rFonts w:ascii="Times New Roman" w:hAnsi="Times New Roman" w:cs="Times New Roman"/>
          <w:sz w:val="28"/>
          <w:szCs w:val="28"/>
        </w:rPr>
        <w:t xml:space="preserve"> ? (L'astuce de génie)</w:t>
      </w:r>
    </w:p>
    <w:p w:rsidR="00B46F08" w:rsidRPr="00B46F08" w:rsidRDefault="00B46F08" w:rsidP="00B46F08">
      <w:pPr>
        <w:pStyle w:val="NormalWeb"/>
        <w:spacing w:line="276" w:lineRule="auto"/>
        <w:rPr>
          <w:sz w:val="28"/>
          <w:szCs w:val="28"/>
        </w:rPr>
      </w:pPr>
      <w:r w:rsidRPr="00B46F08">
        <w:rPr>
          <w:sz w:val="28"/>
          <w:szCs w:val="28"/>
        </w:rPr>
        <w:t>Pour ton analyse, tu peux croiser les deux informations :</w:t>
      </w:r>
    </w:p>
    <w:p w:rsidR="00B46F08" w:rsidRPr="00B46F08" w:rsidRDefault="00B46F08" w:rsidP="00B46F08">
      <w:pPr>
        <w:pStyle w:val="NormalWeb"/>
        <w:numPr>
          <w:ilvl w:val="0"/>
          <w:numId w:val="26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B46F08">
        <w:rPr>
          <w:b/>
          <w:bCs/>
          <w:sz w:val="28"/>
          <w:szCs w:val="28"/>
        </w:rPr>
        <w:t>Analyse de cohérence :</w:t>
      </w:r>
      <w:r w:rsidRPr="00B46F08">
        <w:rPr>
          <w:sz w:val="28"/>
          <w:szCs w:val="28"/>
        </w:rPr>
        <w:t xml:space="preserve"> "Est-ce que les gens dans le </w:t>
      </w:r>
      <w:proofErr w:type="spellStart"/>
      <w:r w:rsidRPr="00B46F08">
        <w:rPr>
          <w:sz w:val="28"/>
          <w:szCs w:val="28"/>
        </w:rPr>
        <w:t>subreddit</w:t>
      </w:r>
      <w:proofErr w:type="spellEnd"/>
      <w:r w:rsidRPr="00B46F08">
        <w:rPr>
          <w:sz w:val="28"/>
          <w:szCs w:val="28"/>
        </w:rPr>
        <w:t xml:space="preserve"> </w:t>
      </w:r>
      <w:r w:rsidRPr="00B46F08">
        <w:rPr>
          <w:rStyle w:val="CodeHTML"/>
          <w:rFonts w:ascii="Times New Roman" w:hAnsi="Times New Roman" w:cs="Times New Roman"/>
          <w:sz w:val="28"/>
          <w:szCs w:val="28"/>
        </w:rPr>
        <w:t>r/</w:t>
      </w:r>
      <w:proofErr w:type="spellStart"/>
      <w:r w:rsidRPr="00B46F08">
        <w:rPr>
          <w:rStyle w:val="CodeHTML"/>
          <w:rFonts w:ascii="Times New Roman" w:hAnsi="Times New Roman" w:cs="Times New Roman"/>
          <w:sz w:val="28"/>
          <w:szCs w:val="28"/>
        </w:rPr>
        <w:t>depression</w:t>
      </w:r>
      <w:proofErr w:type="spellEnd"/>
      <w:r w:rsidRPr="00B46F08">
        <w:rPr>
          <w:sz w:val="28"/>
          <w:szCs w:val="28"/>
        </w:rPr>
        <w:t xml:space="preserve"> parlent vraiment de tristesse (Topic LDA 1) ou de fatigue au travail (Topic LDA 2) ?"</w:t>
      </w:r>
    </w:p>
    <w:p w:rsidR="00B46F08" w:rsidRPr="00B46F08" w:rsidRDefault="00B46F08" w:rsidP="00B46F08">
      <w:pPr>
        <w:pStyle w:val="NormalWeb"/>
        <w:numPr>
          <w:ilvl w:val="0"/>
          <w:numId w:val="26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B46F08">
        <w:rPr>
          <w:b/>
          <w:bCs/>
          <w:sz w:val="28"/>
          <w:szCs w:val="28"/>
        </w:rPr>
        <w:t>Découverte de sous-sujets :</w:t>
      </w:r>
      <w:r w:rsidRPr="00B46F08">
        <w:rPr>
          <w:sz w:val="28"/>
          <w:szCs w:val="28"/>
        </w:rPr>
        <w:t xml:space="preserve"> Dans le </w:t>
      </w:r>
      <w:proofErr w:type="spellStart"/>
      <w:r w:rsidRPr="00B46F08">
        <w:rPr>
          <w:sz w:val="28"/>
          <w:szCs w:val="28"/>
        </w:rPr>
        <w:t>subreddit</w:t>
      </w:r>
      <w:proofErr w:type="spellEnd"/>
      <w:r w:rsidRPr="00B46F08">
        <w:rPr>
          <w:sz w:val="28"/>
          <w:szCs w:val="28"/>
        </w:rPr>
        <w:t xml:space="preserve"> </w:t>
      </w:r>
      <w:r w:rsidRPr="00B46F08">
        <w:rPr>
          <w:rStyle w:val="CodeHTML"/>
          <w:rFonts w:ascii="Times New Roman" w:hAnsi="Times New Roman" w:cs="Times New Roman"/>
          <w:sz w:val="28"/>
          <w:szCs w:val="28"/>
        </w:rPr>
        <w:t>r/health</w:t>
      </w:r>
      <w:r w:rsidRPr="00B46F08">
        <w:rPr>
          <w:sz w:val="28"/>
          <w:szCs w:val="28"/>
        </w:rPr>
        <w:t xml:space="preserve">, le LDA pourra te séparer les </w:t>
      </w:r>
      <w:proofErr w:type="spellStart"/>
      <w:r w:rsidRPr="00B46F08">
        <w:rPr>
          <w:sz w:val="28"/>
          <w:szCs w:val="28"/>
        </w:rPr>
        <w:t>posts</w:t>
      </w:r>
      <w:proofErr w:type="spellEnd"/>
      <w:r w:rsidRPr="00B46F08">
        <w:rPr>
          <w:sz w:val="28"/>
          <w:szCs w:val="28"/>
        </w:rPr>
        <w:t xml:space="preserve"> en deux groupes : ceux qui parlent de "nutrition/sport" et ceux qui parlent de "maladies chroniques et stress".</w:t>
      </w:r>
    </w:p>
    <w:p w:rsidR="000B066D" w:rsidRDefault="002F3F37" w:rsidP="00B46F08">
      <w:pPr>
        <w:spacing w:line="276" w:lineRule="auto"/>
        <w:rPr>
          <w:rFonts w:ascii="Times New Roman" w:hAnsi="Times New Roman" w:cs="Times New Roman"/>
          <w:sz w:val="28"/>
          <w:szCs w:val="28"/>
          <w:lang w:val="en-US" w:eastAsia="fr-FR"/>
        </w:rPr>
      </w:pPr>
      <w:r w:rsidRPr="002F3F37">
        <w:rPr>
          <w:rFonts w:ascii="Times New Roman" w:hAnsi="Times New Roman" w:cs="Times New Roman"/>
          <w:sz w:val="28"/>
          <w:szCs w:val="28"/>
          <w:lang w:val="en-US" w:eastAsia="fr-FR"/>
        </w:rPr>
        <w:lastRenderedPageBreak/>
        <w:drawing>
          <wp:inline distT="0" distB="0" distL="0" distR="0" wp14:anchorId="136FA261" wp14:editId="526E6AE1">
            <wp:extent cx="2991267" cy="791638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FC" w:rsidRDefault="000637FC" w:rsidP="00B46F08">
      <w:pPr>
        <w:spacing w:line="276" w:lineRule="auto"/>
        <w:rPr>
          <w:rFonts w:ascii="Times New Roman" w:hAnsi="Times New Roman" w:cs="Times New Roman"/>
          <w:sz w:val="28"/>
          <w:szCs w:val="28"/>
          <w:lang w:val="en-US" w:eastAsia="fr-FR"/>
        </w:rPr>
      </w:pPr>
    </w:p>
    <w:p w:rsidR="000637FC" w:rsidRPr="00B46F08" w:rsidRDefault="000637FC" w:rsidP="00B46F08">
      <w:pPr>
        <w:spacing w:line="276" w:lineRule="auto"/>
        <w:rPr>
          <w:rFonts w:ascii="Times New Roman" w:hAnsi="Times New Roman" w:cs="Times New Roman"/>
          <w:sz w:val="28"/>
          <w:szCs w:val="28"/>
          <w:lang w:val="en-US" w:eastAsia="fr-FR"/>
        </w:rPr>
      </w:pPr>
      <w:r w:rsidRPr="000637FC">
        <w:rPr>
          <w:rFonts w:ascii="Times New Roman" w:hAnsi="Times New Roman" w:cs="Times New Roman"/>
          <w:sz w:val="28"/>
          <w:szCs w:val="28"/>
          <w:lang w:val="en-US" w:eastAsia="fr-FR"/>
        </w:rPr>
        <w:lastRenderedPageBreak/>
        <w:drawing>
          <wp:inline distT="0" distB="0" distL="0" distR="0" wp14:anchorId="31948C21" wp14:editId="269EB62C">
            <wp:extent cx="6570980" cy="4551045"/>
            <wp:effectExtent l="0" t="0" r="127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37FC" w:rsidRPr="00B46F08">
      <w:pgSz w:w="11906" w:h="16838"/>
      <w:pgMar w:top="568" w:right="707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enumros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enumros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epuces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epuces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E0FD4"/>
    <w:multiLevelType w:val="multilevel"/>
    <w:tmpl w:val="002E0FD4"/>
    <w:lvl w:ilvl="0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BF24F1"/>
    <w:multiLevelType w:val="multilevel"/>
    <w:tmpl w:val="14BF24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C261F54"/>
    <w:multiLevelType w:val="multilevel"/>
    <w:tmpl w:val="1C261F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50226"/>
    <w:multiLevelType w:val="multilevel"/>
    <w:tmpl w:val="1D950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87B12"/>
    <w:multiLevelType w:val="multilevel"/>
    <w:tmpl w:val="7DA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E04BE"/>
    <w:multiLevelType w:val="multilevel"/>
    <w:tmpl w:val="213E04B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5877321"/>
    <w:multiLevelType w:val="multilevel"/>
    <w:tmpl w:val="216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424A2"/>
    <w:multiLevelType w:val="multilevel"/>
    <w:tmpl w:val="33C424A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AF2233D"/>
    <w:multiLevelType w:val="multilevel"/>
    <w:tmpl w:val="3AF223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00705"/>
    <w:multiLevelType w:val="multilevel"/>
    <w:tmpl w:val="3D900705"/>
    <w:lvl w:ilvl="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286718"/>
    <w:multiLevelType w:val="multilevel"/>
    <w:tmpl w:val="57286718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9D490D"/>
    <w:multiLevelType w:val="multilevel"/>
    <w:tmpl w:val="589D4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C6EAD"/>
    <w:multiLevelType w:val="multilevel"/>
    <w:tmpl w:val="6ABC6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93BCE"/>
    <w:multiLevelType w:val="multilevel"/>
    <w:tmpl w:val="203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5710B"/>
    <w:multiLevelType w:val="multilevel"/>
    <w:tmpl w:val="6E1571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41F64"/>
    <w:multiLevelType w:val="multilevel"/>
    <w:tmpl w:val="C88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6"/>
  </w:num>
  <w:num w:numId="9">
    <w:abstractNumId w:val="5"/>
  </w:num>
  <w:num w:numId="10">
    <w:abstractNumId w:val="9"/>
  </w:num>
  <w:num w:numId="11">
    <w:abstractNumId w:val="19"/>
  </w:num>
  <w:num w:numId="12">
    <w:abstractNumId w:val="13"/>
  </w:num>
  <w:num w:numId="13">
    <w:abstractNumId w:val="20"/>
  </w:num>
  <w:num w:numId="14">
    <w:abstractNumId w:val="15"/>
  </w:num>
  <w:num w:numId="15">
    <w:abstractNumId w:val="10"/>
  </w:num>
  <w:num w:numId="16">
    <w:abstractNumId w:val="21"/>
  </w:num>
  <w:num w:numId="17">
    <w:abstractNumId w:val="18"/>
  </w:num>
  <w:num w:numId="18">
    <w:abstractNumId w:val="12"/>
  </w:num>
  <w:num w:numId="19">
    <w:abstractNumId w:val="24"/>
  </w:num>
  <w:num w:numId="20">
    <w:abstractNumId w:val="22"/>
  </w:num>
  <w:num w:numId="21">
    <w:abstractNumId w:val="11"/>
  </w:num>
  <w:num w:numId="22">
    <w:abstractNumId w:val="17"/>
  </w:num>
  <w:num w:numId="23">
    <w:abstractNumId w:val="23"/>
  </w:num>
  <w:num w:numId="24">
    <w:abstractNumId w:val="25"/>
  </w:num>
  <w:num w:numId="25">
    <w:abstractNumId w:val="16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proofState w:spelling="clean" w:grammar="clean"/>
  <w:attachedTemplate r:id="rId1"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A09"/>
    <w:rsid w:val="00042067"/>
    <w:rsid w:val="000637FC"/>
    <w:rsid w:val="000B066D"/>
    <w:rsid w:val="000B249F"/>
    <w:rsid w:val="00102512"/>
    <w:rsid w:val="00142C40"/>
    <w:rsid w:val="001436C0"/>
    <w:rsid w:val="001A6A09"/>
    <w:rsid w:val="0023484B"/>
    <w:rsid w:val="002F3F37"/>
    <w:rsid w:val="003D432C"/>
    <w:rsid w:val="00476C57"/>
    <w:rsid w:val="004E108E"/>
    <w:rsid w:val="004F7032"/>
    <w:rsid w:val="00525F54"/>
    <w:rsid w:val="00645252"/>
    <w:rsid w:val="006C736E"/>
    <w:rsid w:val="006D3D74"/>
    <w:rsid w:val="007B21CC"/>
    <w:rsid w:val="007D7B58"/>
    <w:rsid w:val="007E537F"/>
    <w:rsid w:val="007E7FE2"/>
    <w:rsid w:val="0083569A"/>
    <w:rsid w:val="00885E75"/>
    <w:rsid w:val="009D4C6F"/>
    <w:rsid w:val="009F31DF"/>
    <w:rsid w:val="009F7A08"/>
    <w:rsid w:val="00A41B71"/>
    <w:rsid w:val="00A633F4"/>
    <w:rsid w:val="00A9204E"/>
    <w:rsid w:val="00AD4166"/>
    <w:rsid w:val="00B1001B"/>
    <w:rsid w:val="00B46F08"/>
    <w:rsid w:val="00BE1689"/>
    <w:rsid w:val="00BF27FF"/>
    <w:rsid w:val="00CE768C"/>
    <w:rsid w:val="00D45B5A"/>
    <w:rsid w:val="00E302DC"/>
    <w:rsid w:val="00F525A8"/>
    <w:rsid w:val="00F80DF3"/>
    <w:rsid w:val="1303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9B0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Theme="minorHAnsi" w:hAnsi="Calibri" w:cs="Calibri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E79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62626" w:themeColor="text1" w:themeTint="D9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62626" w:themeColor="text1" w:themeTint="D9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DfinitionHTML">
    <w:name w:val="HTML Definition"/>
    <w:basedOn w:val="Policepardfaut"/>
    <w:uiPriority w:val="99"/>
    <w:semiHidden/>
    <w:unhideWhenUsed/>
    <w:rPr>
      <w:rFonts w:ascii="Calibri" w:hAnsi="Calibri" w:cs="Calibri"/>
      <w:i/>
      <w:iCs/>
    </w:rPr>
  </w:style>
  <w:style w:type="character" w:styleId="Numrodeligne">
    <w:name w:val="line number"/>
    <w:basedOn w:val="Policepardfaut"/>
    <w:uiPriority w:val="99"/>
    <w:semiHidden/>
    <w:unhideWhenUsed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Pr>
      <w:rFonts w:ascii="Consolas" w:hAnsi="Consolas" w:cs="Calibri"/>
      <w:sz w:val="22"/>
      <w:szCs w:val="20"/>
    </w:rPr>
  </w:style>
  <w:style w:type="character" w:styleId="AcronymeHTML">
    <w:name w:val="HTML Acronym"/>
    <w:basedOn w:val="Policepardfaut"/>
    <w:uiPriority w:val="99"/>
    <w:semiHidden/>
    <w:unhideWhenUsed/>
    <w:rPr>
      <w:rFonts w:ascii="Calibri" w:hAnsi="Calibri" w:cs="Calibri"/>
    </w:rPr>
  </w:style>
  <w:style w:type="character" w:styleId="Lienhypertexte">
    <w:name w:val="Hyperlink"/>
    <w:basedOn w:val="Policepardfaut"/>
    <w:uiPriority w:val="99"/>
    <w:unhideWhenUsed/>
    <w:rPr>
      <w:rFonts w:ascii="Calibri" w:hAnsi="Calibri" w:cs="Calibri"/>
      <w:color w:val="1F4E79" w:themeColor="accent1" w:themeShade="80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nsolas" w:hAnsi="Consolas" w:cs="Calibri"/>
      <w:sz w:val="22"/>
      <w:szCs w:val="20"/>
    </w:rPr>
  </w:style>
  <w:style w:type="character" w:styleId="CitationHTML">
    <w:name w:val="HTML Cite"/>
    <w:basedOn w:val="Policepardfaut"/>
    <w:uiPriority w:val="99"/>
    <w:semiHidden/>
    <w:unhideWhenUsed/>
    <w:rPr>
      <w:rFonts w:ascii="Calibri" w:hAnsi="Calibri" w:cs="Calibri"/>
      <w:i/>
      <w:iCs/>
    </w:rPr>
  </w:style>
  <w:style w:type="character" w:styleId="Appelnotedebasdep">
    <w:name w:val="footnote reference"/>
    <w:basedOn w:val="Policepardfaut"/>
    <w:uiPriority w:val="99"/>
    <w:semiHidden/>
    <w:unhideWhenUsed/>
    <w:rPr>
      <w:rFonts w:ascii="Calibri" w:hAnsi="Calibri" w:cs="Calibri"/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Pr>
      <w:rFonts w:ascii="Calibri" w:hAnsi="Calibri" w:cs="Calibri"/>
      <w:vertAlign w:val="superscript"/>
    </w:rPr>
  </w:style>
  <w:style w:type="character" w:styleId="lev">
    <w:name w:val="Strong"/>
    <w:basedOn w:val="Policepardfaut"/>
    <w:uiPriority w:val="22"/>
    <w:qFormat/>
    <w:rPr>
      <w:rFonts w:ascii="Calibri" w:hAnsi="Calibri" w:cs="Calibri"/>
      <w:b/>
      <w:bCs/>
    </w:rPr>
  </w:style>
  <w:style w:type="character" w:styleId="VariableHTML">
    <w:name w:val="HTML Variable"/>
    <w:basedOn w:val="Policepardfaut"/>
    <w:uiPriority w:val="99"/>
    <w:semiHidden/>
    <w:unhideWhenUsed/>
    <w:rPr>
      <w:rFonts w:ascii="Calibri" w:hAnsi="Calibri" w:cs="Calibri"/>
      <w:i/>
      <w:iCs/>
    </w:rPr>
  </w:style>
  <w:style w:type="character" w:styleId="Marquedecommentaire">
    <w:name w:val="annotation reference"/>
    <w:basedOn w:val="Policepardfaut"/>
    <w:uiPriority w:val="99"/>
    <w:semiHidden/>
    <w:unhideWhenUsed/>
    <w:rPr>
      <w:rFonts w:ascii="Calibri" w:hAnsi="Calibri" w:cs="Calibri"/>
      <w:sz w:val="22"/>
      <w:szCs w:val="16"/>
    </w:rPr>
  </w:style>
  <w:style w:type="character" w:styleId="MachinecrireHTML">
    <w:name w:val="HTML Typewriter"/>
    <w:basedOn w:val="Policepardfaut"/>
    <w:uiPriority w:val="99"/>
    <w:semiHidden/>
    <w:unhideWhenUsed/>
    <w:rPr>
      <w:rFonts w:ascii="Consolas" w:hAnsi="Consolas" w:cs="Calibri"/>
      <w:sz w:val="22"/>
      <w:szCs w:val="20"/>
    </w:rPr>
  </w:style>
  <w:style w:type="character" w:styleId="Numrodepage">
    <w:name w:val="page number"/>
    <w:basedOn w:val="Policepardfaut"/>
    <w:uiPriority w:val="99"/>
    <w:semiHidden/>
    <w:unhideWhenUsed/>
    <w:rPr>
      <w:rFonts w:ascii="Calibri" w:hAnsi="Calibri" w:cs="Calibri"/>
    </w:rPr>
  </w:style>
  <w:style w:type="character" w:styleId="Accentuation">
    <w:name w:val="Emphasis"/>
    <w:basedOn w:val="Policepardfaut"/>
    <w:uiPriority w:val="20"/>
    <w:qFormat/>
    <w:rPr>
      <w:rFonts w:ascii="Calibri" w:hAnsi="Calibri" w:cs="Calibri"/>
      <w:i/>
      <w:iCs/>
    </w:rPr>
  </w:style>
  <w:style w:type="character" w:styleId="Lienhypertextesuivivisit">
    <w:name w:val="FollowedHyperlink"/>
    <w:basedOn w:val="Policepardfaut"/>
    <w:uiPriority w:val="99"/>
    <w:unhideWhenUsed/>
    <w:rPr>
      <w:rFonts w:ascii="Calibri" w:hAnsi="Calibri" w:cs="Calibri"/>
      <w:color w:val="954F72" w:themeColor="followedHyperlink"/>
      <w:u w:val="single"/>
    </w:rPr>
  </w:style>
  <w:style w:type="character" w:styleId="ExempleHTML">
    <w:name w:val="HTML Sample"/>
    <w:basedOn w:val="Policepardfaut"/>
    <w:uiPriority w:val="99"/>
    <w:semiHidden/>
    <w:unhideWhenUsed/>
    <w:rPr>
      <w:rFonts w:ascii="Consolas" w:hAnsi="Consolas" w:cs="Calibri"/>
      <w:sz w:val="24"/>
      <w:szCs w:val="24"/>
    </w:rPr>
  </w:style>
  <w:style w:type="paragraph" w:styleId="TM9">
    <w:name w:val="toc 9"/>
    <w:basedOn w:val="Normal"/>
    <w:next w:val="Normal"/>
    <w:autoRedefine/>
    <w:uiPriority w:val="39"/>
    <w:semiHidden/>
    <w:unhideWhenUsed/>
    <w:pPr>
      <w:spacing w:after="120"/>
      <w:ind w:left="1757"/>
    </w:pPr>
  </w:style>
  <w:style w:type="paragraph" w:styleId="Listenumros4">
    <w:name w:val="List Number 4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TM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Liste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Pr>
      <w:rFonts w:ascii="Segoe UI" w:hAnsi="Segoe UI" w:cs="Segoe UI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inorEastAsia"/>
      <w:color w:val="595959" w:themeColor="text1" w:themeTint="A6"/>
      <w:spacing w:val="1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Pr>
      <w:rFonts w:ascii="Consolas" w:hAnsi="Consolas"/>
      <w:szCs w:val="20"/>
    </w:rPr>
  </w:style>
  <w:style w:type="paragraph" w:styleId="Listepuces5">
    <w:name w:val="List Bullet 5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paragraph" w:styleId="Listepuces2">
    <w:name w:val="List Bullet 2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80" w:hanging="220"/>
    </w:pPr>
  </w:style>
  <w:style w:type="paragraph" w:styleId="Liste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980" w:hanging="2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Cs w:val="20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60" w:hanging="220"/>
    </w:pPr>
  </w:style>
  <w:style w:type="paragraph" w:styleId="Liste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360"/>
    </w:pPr>
  </w:style>
  <w:style w:type="paragraph" w:styleId="En-ttedemessage">
    <w:name w:val="Message Header"/>
    <w:basedOn w:val="Normal"/>
    <w:link w:val="En-ttedemessag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paragraph" w:styleId="Listenumros3">
    <w:name w:val="List Number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Formuledepolitesse">
    <w:name w:val="Closing"/>
    <w:basedOn w:val="Normal"/>
    <w:link w:val="FormuledepolitesseCar"/>
    <w:uiPriority w:val="99"/>
    <w:semiHidden/>
    <w:unhideWhenUsed/>
    <w:pPr>
      <w:ind w:left="4320"/>
    </w:pPr>
  </w:style>
  <w:style w:type="paragraph" w:styleId="Normalcentr">
    <w:name w:val="Block Text"/>
    <w:basedOn w:val="Normal"/>
    <w:uiPriority w:val="99"/>
    <w:semiHidden/>
    <w:unhideWhenUsed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dresseexpditeur">
    <w:name w:val="envelope return"/>
    <w:basedOn w:val="Normal"/>
    <w:uiPriority w:val="99"/>
    <w:semiHidden/>
    <w:unhideWhenUsed/>
    <w:rPr>
      <w:rFonts w:ascii="Calibri Light" w:eastAsiaTheme="majorEastAsia" w:hAnsi="Calibri Light" w:cs="Calibri Light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Corpsdetexte3">
    <w:name w:val="Body Text 3"/>
    <w:basedOn w:val="Normal"/>
    <w:link w:val="Corpsdetexte3Car"/>
    <w:uiPriority w:val="99"/>
    <w:semiHidden/>
    <w:unhideWhenUsed/>
    <w:pPr>
      <w:spacing w:after="120"/>
    </w:pPr>
    <w:rPr>
      <w:szCs w:val="16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20" w:hanging="220"/>
    </w:pPr>
  </w:style>
  <w:style w:type="paragraph" w:styleId="Listenumros">
    <w:name w:val="List Number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Signaturelectronique">
    <w:name w:val="E-mail Signature"/>
    <w:basedOn w:val="Normal"/>
    <w:link w:val="SignaturelectroniqueCar"/>
    <w:uiPriority w:val="99"/>
    <w:semiHidden/>
    <w:unhideWhenUsed/>
  </w:style>
  <w:style w:type="paragraph" w:styleId="Listenumros5">
    <w:name w:val="List Number 5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pPr>
      <w:spacing w:after="120"/>
      <w:ind w:left="360"/>
    </w:pPr>
    <w:rPr>
      <w:szCs w:val="16"/>
    </w:rPr>
  </w:style>
  <w:style w:type="paragraph" w:styleId="Corpsdetexte">
    <w:name w:val="Body Text"/>
    <w:basedOn w:val="Normal"/>
    <w:link w:val="CorpsdetexteCar"/>
    <w:uiPriority w:val="99"/>
    <w:semiHidden/>
    <w:unhideWhenUsed/>
    <w:pPr>
      <w:spacing w:after="120"/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Segoe UI" w:hAnsi="Segoe UI" w:cs="Segoe UI"/>
      <w:szCs w:val="18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pPr>
      <w:spacing w:after="0"/>
      <w:ind w:firstLine="360"/>
    </w:pPr>
  </w:style>
  <w:style w:type="paragraph" w:styleId="Liste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100" w:hanging="220"/>
    </w:pPr>
  </w:style>
  <w:style w:type="paragraph" w:styleId="Date">
    <w:name w:val="Date"/>
    <w:basedOn w:val="Normal"/>
    <w:next w:val="Normal"/>
    <w:link w:val="DateCar"/>
    <w:uiPriority w:val="99"/>
    <w:semiHidden/>
    <w:unhideWhenUsed/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pPr>
      <w:spacing w:after="0"/>
      <w:ind w:firstLine="360"/>
    </w:p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pPr>
      <w:spacing w:after="120" w:line="480" w:lineRule="auto"/>
      <w:ind w:left="360"/>
    </w:pPr>
  </w:style>
  <w:style w:type="paragraph" w:styleId="AdresseHTML">
    <w:name w:val="HTML Address"/>
    <w:basedOn w:val="Normal"/>
    <w:link w:val="AdresseHTMLCar"/>
    <w:uiPriority w:val="99"/>
    <w:semiHidden/>
    <w:unhideWhenUsed/>
    <w:rPr>
      <w:i/>
      <w:iCs/>
    </w:rPr>
  </w:style>
  <w:style w:type="paragraph" w:styleId="Liste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e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TM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540" w:hanging="220"/>
    </w:pPr>
  </w:style>
  <w:style w:type="paragraph" w:styleId="TitreTR">
    <w:name w:val="toa heading"/>
    <w:basedOn w:val="Normal"/>
    <w:next w:val="Normal"/>
    <w:uiPriority w:val="99"/>
    <w:semiHidden/>
    <w:unhideWhenUsed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paragraph" w:styleId="Textebrut">
    <w:name w:val="Plain Text"/>
    <w:basedOn w:val="Normal"/>
    <w:link w:val="TextebrutCar"/>
    <w:uiPriority w:val="99"/>
    <w:semiHidden/>
    <w:unhideWhenUsed/>
    <w:rPr>
      <w:rFonts w:ascii="Consolas" w:hAnsi="Consolas"/>
      <w:szCs w:val="21"/>
    </w:rPr>
  </w:style>
  <w:style w:type="paragraph" w:styleId="TM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Corpsdetexte2">
    <w:name w:val="Body Text 2"/>
    <w:basedOn w:val="Normal"/>
    <w:link w:val="Corpsdetexte2Car"/>
    <w:uiPriority w:val="99"/>
    <w:semiHidden/>
    <w:unhideWhenUsed/>
    <w:pPr>
      <w:spacing w:after="120" w:line="480" w:lineRule="auto"/>
    </w:pPr>
  </w:style>
  <w:style w:type="paragraph" w:styleId="TM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320" w:hanging="220"/>
    </w:pPr>
  </w:style>
  <w:style w:type="paragraph" w:styleId="TM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</w:style>
  <w:style w:type="paragraph" w:styleId="Liste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Adressedestinatai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760" w:hanging="220"/>
    </w:pPr>
  </w:style>
  <w:style w:type="paragraph" w:styleId="En-tte">
    <w:name w:val="header"/>
    <w:basedOn w:val="Normal"/>
    <w:link w:val="En-tteCar"/>
    <w:uiPriority w:val="99"/>
    <w:unhideWhenUsed/>
  </w:style>
  <w:style w:type="paragraph" w:styleId="Textedemacro">
    <w:name w:val="macro"/>
    <w:link w:val="Textede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HAnsi" w:hAnsi="Consolas" w:cs="Calibri"/>
      <w:sz w:val="22"/>
      <w:lang w:eastAsia="en-US"/>
    </w:rPr>
  </w:style>
  <w:style w:type="paragraph" w:styleId="Liste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enumros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TM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itreindex">
    <w:name w:val="index heading"/>
    <w:basedOn w:val="Normal"/>
    <w:next w:val="Index1"/>
    <w:uiPriority w:val="99"/>
    <w:semiHidden/>
    <w:unhideWhenUsed/>
    <w:rPr>
      <w:rFonts w:ascii="Calibri Light" w:eastAsiaTheme="majorEastAsia" w:hAnsi="Calibri Light" w:cs="Calibri Light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Listepuces3">
    <w:name w:val="List Bullet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e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40" w:hanging="220"/>
    </w:pPr>
  </w:style>
  <w:style w:type="paragraph" w:styleId="Liste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Signature">
    <w:name w:val="Signature"/>
    <w:basedOn w:val="Normal"/>
    <w:link w:val="SignatureCar"/>
    <w:uiPriority w:val="99"/>
    <w:semiHidden/>
    <w:unhideWhenUsed/>
    <w:pPr>
      <w:ind w:left="4320"/>
    </w:pPr>
  </w:style>
  <w:style w:type="paragraph" w:styleId="Listepuces4">
    <w:name w:val="List Bullet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Retraitnormal">
    <w:name w:val="Normal Indent"/>
    <w:basedOn w:val="Normal"/>
    <w:uiPriority w:val="99"/>
    <w:semiHidden/>
    <w:unhideWhenUsed/>
    <w:pPr>
      <w:ind w:left="720"/>
    </w:pPr>
  </w:style>
  <w:style w:type="paragraph" w:styleId="Listepuces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</w:style>
  <w:style w:type="paragraph" w:styleId="Tabledesillustrations">
    <w:name w:val="table of figures"/>
    <w:basedOn w:val="Normal"/>
    <w:next w:val="Normal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TM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character" w:customStyle="1" w:styleId="Titre1Car">
    <w:name w:val="Titre 1 Car"/>
    <w:basedOn w:val="Policepardfaut"/>
    <w:link w:val="Titre1"/>
    <w:uiPriority w:val="9"/>
    <w:qFormat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Pr>
      <w:rFonts w:ascii="Calibri Light" w:eastAsiaTheme="majorEastAsia" w:hAnsi="Calibri Light" w:cs="Calibri Light"/>
      <w:color w:val="1F4E79" w:themeColor="accent1" w:themeShade="8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qFormat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qFormat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qFormat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qFormat/>
    <w:rPr>
      <w:rFonts w:ascii="Calibri Light" w:eastAsiaTheme="majorEastAsia" w:hAnsi="Calibri Light" w:cs="Calibri Light"/>
      <w:color w:val="262626" w:themeColor="text1" w:themeTint="D9"/>
      <w:szCs w:val="21"/>
    </w:rPr>
  </w:style>
  <w:style w:type="character" w:customStyle="1" w:styleId="Titre9Car">
    <w:name w:val="Titre 9 Car"/>
    <w:basedOn w:val="Policepardfaut"/>
    <w:link w:val="Titre9"/>
    <w:uiPriority w:val="9"/>
    <w:qFormat/>
    <w:rPr>
      <w:rFonts w:ascii="Calibri Light" w:eastAsiaTheme="majorEastAsia" w:hAnsi="Calibri Light" w:cs="Calibri Light"/>
      <w:i/>
      <w:iCs/>
      <w:color w:val="262626" w:themeColor="text1" w:themeTint="D9"/>
      <w:szCs w:val="21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" w:eastAsiaTheme="minorEastAsia" w:hAnsi="Calibri" w:cs="Calibri"/>
      <w:color w:val="595959" w:themeColor="text1" w:themeTint="A6"/>
      <w:spacing w:val="15"/>
    </w:rPr>
  </w:style>
  <w:style w:type="character" w:customStyle="1" w:styleId="Emphaseple1">
    <w:name w:val="Emphase pâle1"/>
    <w:basedOn w:val="Policepardfaut"/>
    <w:uiPriority w:val="19"/>
    <w:qFormat/>
    <w:rPr>
      <w:rFonts w:ascii="Calibri" w:hAnsi="Calibri" w:cs="Calibri"/>
      <w:i/>
      <w:iCs/>
      <w:color w:val="404040" w:themeColor="text1" w:themeTint="BF"/>
    </w:rPr>
  </w:style>
  <w:style w:type="character" w:customStyle="1" w:styleId="Emphaseintense1">
    <w:name w:val="Emphase intense1"/>
    <w:basedOn w:val="Policepardfaut"/>
    <w:uiPriority w:val="21"/>
    <w:qFormat/>
    <w:rPr>
      <w:rFonts w:ascii="Calibri" w:hAnsi="Calibri" w:cs="Calibri"/>
      <w:i/>
      <w:iCs/>
      <w:color w:val="1F4E79" w:themeColor="accent1" w:themeShade="80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="Calibri" w:hAnsi="Calibri" w:cs="Calibri"/>
      <w:i/>
      <w:iCs/>
      <w:color w:val="1F4E79" w:themeColor="accent1" w:themeShade="80"/>
    </w:rPr>
  </w:style>
  <w:style w:type="character" w:customStyle="1" w:styleId="Rfrenceple1">
    <w:name w:val="Référence pâle1"/>
    <w:basedOn w:val="Policepardfaut"/>
    <w:uiPriority w:val="31"/>
    <w:qFormat/>
    <w:rPr>
      <w:rFonts w:ascii="Calibri" w:hAnsi="Calibri" w:cs="Calibri"/>
      <w:smallCaps/>
      <w:color w:val="595959" w:themeColor="text1" w:themeTint="A6"/>
    </w:rPr>
  </w:style>
  <w:style w:type="character" w:customStyle="1" w:styleId="Rfrenceintense1">
    <w:name w:val="Référence intense1"/>
    <w:basedOn w:val="Policepardfaut"/>
    <w:uiPriority w:val="32"/>
    <w:qFormat/>
    <w:rPr>
      <w:rFonts w:ascii="Calibri" w:hAnsi="Calibri" w:cs="Calibri"/>
      <w:b/>
      <w:bCs/>
      <w:smallCaps/>
      <w:color w:val="1F4E79" w:themeColor="accent1" w:themeShade="80"/>
      <w:spacing w:val="5"/>
    </w:rPr>
  </w:style>
  <w:style w:type="character" w:customStyle="1" w:styleId="Titredulivre1">
    <w:name w:val="Titre du livre1"/>
    <w:basedOn w:val="Policepardfaut"/>
    <w:uiPriority w:val="33"/>
    <w:qFormat/>
    <w:rPr>
      <w:rFonts w:ascii="Calibri" w:hAnsi="Calibri" w:cs="Calibri"/>
      <w:b/>
      <w:bCs/>
      <w:i/>
      <w:iCs/>
      <w:spacing w:val="5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Cs w:val="18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Pr>
      <w:rFonts w:ascii="Calibri" w:hAnsi="Calibri" w:cs="Calibri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Pr>
      <w:rFonts w:ascii="Calibri" w:hAnsi="Calibri" w:cs="Calibri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hAnsi="Calibri" w:cs="Calibri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hAnsi="Calibri" w:cs="Calibri"/>
      <w:b/>
      <w:bCs/>
      <w:szCs w:val="20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Pr>
      <w:rFonts w:ascii="Segoe UI" w:hAnsi="Segoe UI" w:cs="Segoe UI"/>
      <w:szCs w:val="16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rFonts w:ascii="Calibri" w:hAnsi="Calibri" w:cs="Calibri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ascii="Calibri" w:hAnsi="Calibri" w:cs="Calibri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 w:cs="Calibri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Pr>
      <w:rFonts w:ascii="Consolas" w:hAnsi="Consolas" w:cs="Calibri"/>
      <w:szCs w:val="20"/>
    </w:rPr>
  </w:style>
  <w:style w:type="character" w:customStyle="1" w:styleId="TextebrutCar">
    <w:name w:val="Texte brut Car"/>
    <w:basedOn w:val="Policepardfaut"/>
    <w:link w:val="Textebrut"/>
    <w:uiPriority w:val="99"/>
    <w:semiHidden/>
    <w:rPr>
      <w:rFonts w:ascii="Consolas" w:hAnsi="Consolas" w:cs="Calibri"/>
      <w:szCs w:val="21"/>
    </w:rPr>
  </w:style>
  <w:style w:type="character" w:styleId="Textedelespacerserv">
    <w:name w:val="Placeholder Text"/>
    <w:basedOn w:val="Policepardfaut"/>
    <w:uiPriority w:val="99"/>
    <w:semiHidden/>
    <w:rPr>
      <w:rFonts w:ascii="Calibri" w:hAnsi="Calibri" w:cs="Calibri"/>
      <w:color w:val="3B3838" w:themeColor="background2" w:themeShade="40"/>
    </w:rPr>
  </w:style>
  <w:style w:type="character" w:customStyle="1" w:styleId="En-tteCar">
    <w:name w:val="En-tête Car"/>
    <w:basedOn w:val="Policepardfaut"/>
    <w:link w:val="En-tte"/>
    <w:uiPriority w:val="99"/>
    <w:rPr>
      <w:rFonts w:ascii="Calibri" w:hAnsi="Calibri" w:cs="Calibri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hAnsi="Calibri" w:cs="Calibri"/>
    </w:rPr>
  </w:style>
  <w:style w:type="character" w:customStyle="1" w:styleId="Mention">
    <w:name w:val="Mention"/>
    <w:basedOn w:val="Policepardfaut"/>
    <w:uiPriority w:val="99"/>
    <w:semiHidden/>
    <w:unhideWhenUsed/>
    <w:rPr>
      <w:rFonts w:ascii="Calibri" w:hAnsi="Calibri" w:cs="Calibri"/>
      <w:color w:val="2B579A"/>
      <w:shd w:val="clear" w:color="auto" w:fill="E1DFDD"/>
    </w:rPr>
  </w:style>
  <w:style w:type="character" w:customStyle="1" w:styleId="AdresseHTMLCar">
    <w:name w:val="Adresse HTML Car"/>
    <w:basedOn w:val="Policepardfaut"/>
    <w:link w:val="AdresseHTML"/>
    <w:uiPriority w:val="99"/>
    <w:semiHidden/>
    <w:rPr>
      <w:rFonts w:ascii="Calibri" w:hAnsi="Calibri" w:cs="Calibri"/>
      <w:i/>
      <w:iCs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  <w:rPr>
      <w:color w:val="2E74B5" w:themeColor="accent1" w:themeShade="BF"/>
    </w:rPr>
  </w:style>
  <w:style w:type="table" w:styleId="Tableauprofessionnel">
    <w:name w:val="Table Professional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Pr>
      <w:color w:val="000000" w:themeColor="text1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tblPr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tblPr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tblPr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tblPr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tblPr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tblPr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tblPr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tblPr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tblPr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tblPr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tblPr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tblPr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Pr>
      <w:rFonts w:ascii="Calibri Light" w:eastAsiaTheme="majorEastAsia" w:hAnsi="Calibri Light" w:cs="Calibri Light"/>
      <w:color w:val="000000" w:themeColor="text1"/>
    </w:rPr>
    <w:tblPr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7D8A0" w:themeFill="accent6" w:themeFillTint="7F"/>
      </w:tcPr>
    </w:tblStylePr>
  </w:style>
  <w:style w:type="paragraph" w:customStyle="1" w:styleId="Bibliographie1">
    <w:name w:val="Bibliographie1"/>
    <w:basedOn w:val="Normal"/>
    <w:next w:val="Normal"/>
    <w:uiPriority w:val="37"/>
    <w:semiHidden/>
    <w:unhideWhenUsed/>
  </w:style>
  <w:style w:type="character" w:customStyle="1" w:styleId="Hashtag">
    <w:name w:val="Hashtag"/>
    <w:basedOn w:val="Policepardfaut"/>
    <w:uiPriority w:val="99"/>
    <w:semiHidden/>
    <w:unhideWhenUsed/>
    <w:rPr>
      <w:rFonts w:ascii="Calibri" w:hAnsi="Calibri" w:cs="Calibri"/>
      <w:color w:val="2B579A"/>
      <w:shd w:val="clear" w:color="auto" w:fill="E1DFDD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auliste1">
    <w:name w:val="Table List 1"/>
    <w:basedOn w:val="Tableau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</w:style>
  <w:style w:type="paragraph" w:styleId="Paragraphedeliste">
    <w:name w:val="List Paragraph"/>
    <w:basedOn w:val="Normal"/>
    <w:uiPriority w:val="34"/>
    <w:unhideWhenUsed/>
    <w:qFormat/>
    <w:pPr>
      <w:ind w:left="720"/>
      <w:contextualSpacing/>
    </w:pPr>
  </w:style>
  <w:style w:type="table" w:styleId="Tableauclassique1">
    <w:name w:val="Table Classic 1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Listecouleur">
    <w:name w:val="Colorful List"/>
    <w:basedOn w:val="TableauNormal"/>
    <w:uiPriority w:val="72"/>
    <w:semiHidden/>
    <w:unhideWhenUsed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Pr>
      <w:color w:val="000000" w:themeColor="text1"/>
    </w:rPr>
    <w:tblPr/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Pr>
      <w:color w:val="000000" w:themeColor="text1"/>
    </w:rPr>
    <w:tblPr/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Pr>
      <w:color w:val="000000" w:themeColor="text1"/>
    </w:rPr>
    <w:tblPr/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Pr>
      <w:color w:val="000000" w:themeColor="text1"/>
    </w:rPr>
    <w:tblPr/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Pr>
      <w:color w:val="000000" w:themeColor="text1"/>
    </w:rPr>
    <w:tblPr/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Pr>
      <w:color w:val="000000" w:themeColor="text1"/>
    </w:rPr>
    <w:tblPr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Tableausimple11">
    <w:name w:val="Tableau simple 11"/>
    <w:basedOn w:val="Tableau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51">
    <w:name w:val="Tableau simple 51"/>
    <w:basedOn w:val="Tableau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DateCar">
    <w:name w:val="Date Car"/>
    <w:basedOn w:val="Policepardfaut"/>
    <w:link w:val="Date"/>
    <w:uiPriority w:val="99"/>
    <w:semiHidden/>
    <w:rPr>
      <w:rFonts w:ascii="Calibri" w:hAnsi="Calibri" w:cs="Calibri"/>
    </w:rPr>
  </w:style>
  <w:style w:type="character" w:customStyle="1" w:styleId="SmartHyperlink">
    <w:name w:val="Smart Hyperlink"/>
    <w:basedOn w:val="Policepardfaut"/>
    <w:uiPriority w:val="99"/>
    <w:semiHidden/>
    <w:unhideWhenUsed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Pr>
      <w:rFonts w:ascii="Calibri" w:hAnsi="Calibri" w:cs="Calibri"/>
      <w:color w:val="605E5C"/>
      <w:shd w:val="clear" w:color="auto" w:fill="E1DFDD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Pr>
      <w:rFonts w:ascii="Calibri" w:hAnsi="Calibri" w:cs="Calibri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Pr>
      <w:rFonts w:ascii="Calibri" w:hAnsi="Calibri" w:cs="Calibri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Calibri" w:hAnsi="Calibri" w:cs="Calibri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Pr>
      <w:rFonts w:ascii="Calibri" w:hAnsi="Calibri" w:cs="Calibri"/>
    </w:rPr>
  </w:style>
  <w:style w:type="character" w:customStyle="1" w:styleId="Retrait1religneCar">
    <w:name w:val="Retrait 1re ligne Car"/>
    <w:basedOn w:val="CorpsdetexteCar"/>
    <w:link w:val="Retrait1religne"/>
    <w:uiPriority w:val="99"/>
    <w:semiHidden/>
    <w:rPr>
      <w:rFonts w:ascii="Calibri" w:hAnsi="Calibri" w:cs="Calibri"/>
    </w:r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Pr>
      <w:rFonts w:ascii="Calibri" w:hAnsi="Calibri" w:cs="Calibri"/>
    </w:rPr>
  </w:style>
  <w:style w:type="character" w:customStyle="1" w:styleId="TitredenoteCar">
    <w:name w:val="Titre de note Car"/>
    <w:basedOn w:val="Policepardfaut"/>
    <w:link w:val="Titredenote"/>
    <w:uiPriority w:val="99"/>
    <w:semiHidden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tblPr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tblPr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Pr>
      <w:color w:val="2E74B5" w:themeColor="accent1" w:themeShade="BF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Pr>
      <w:color w:val="C45911" w:themeColor="accent2" w:themeShade="BF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Pr>
      <w:color w:val="BF8F00" w:themeColor="accent4" w:themeShade="BF"/>
    </w:rPr>
    <w:tblPr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Pr>
      <w:color w:val="2F5496" w:themeColor="accent5" w:themeShade="BF"/>
    </w:rPr>
    <w:tblPr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Pr>
      <w:color w:val="538135" w:themeColor="accent6" w:themeShade="BF"/>
    </w:rPr>
    <w:tblPr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auto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auto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tblPr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auto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tblPr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auto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auto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rPr>
      <w:color w:val="FFFFFF" w:themeColor="background1"/>
    </w:rPr>
    <w:tblPr/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TableauListe1Clair1">
    <w:name w:val="Tableau Liste 1 Clair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tblPr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tblPr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tblPr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tblPr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tblPr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tblPr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tblPr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Pr>
      <w:color w:val="FFFFFF" w:themeColor="background1"/>
    </w:rPr>
    <w:tblPr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Pr>
      <w:color w:val="FFFFFF" w:themeColor="background1"/>
    </w:rPr>
    <w:tblPr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Pr>
      <w:color w:val="FFFFFF" w:themeColor="background1"/>
    </w:rPr>
    <w:tblPr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Pr>
      <w:color w:val="FFFFFF" w:themeColor="background1"/>
    </w:rPr>
    <w:tblPr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Pr>
      <w:color w:val="FFFFFF" w:themeColor="background1"/>
    </w:rPr>
    <w:tblPr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Pr>
      <w:color w:val="FFFFFF" w:themeColor="background1"/>
    </w:rPr>
    <w:tblPr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Pr>
      <w:color w:val="2E74B5" w:themeColor="accent1" w:themeShade="BF"/>
    </w:rPr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Pr>
      <w:color w:val="C45911" w:themeColor="accent2" w:themeShade="BF"/>
    </w:rPr>
    <w:tblPr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Pr>
      <w:color w:val="7B7B7B" w:themeColor="accent3" w:themeShade="BF"/>
    </w:rPr>
    <w:tblPr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Pr>
      <w:color w:val="BF8F00" w:themeColor="accent4" w:themeShade="BF"/>
    </w:rPr>
    <w:tblPr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Pr>
      <w:color w:val="2F5496" w:themeColor="accent5" w:themeShade="BF"/>
    </w:rPr>
    <w:tblPr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Pr>
      <w:color w:val="538135" w:themeColor="accent6" w:themeShade="BF"/>
    </w:rPr>
    <w:tblPr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Pr>
      <w:color w:val="2E74B5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Pr>
      <w:color w:val="C45911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Pr>
      <w:color w:val="7B7B7B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Pr>
      <w:color w:val="BF8F0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Pr>
      <w:color w:val="2F5496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Pr>
      <w:color w:val="538135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Pr>
      <w:rFonts w:ascii="Calibri" w:hAnsi="Calibri" w:cs="Calibri"/>
    </w:rPr>
  </w:style>
  <w:style w:type="character" w:customStyle="1" w:styleId="SalutationsCar">
    <w:name w:val="Salutations Car"/>
    <w:basedOn w:val="Policepardfaut"/>
    <w:link w:val="Salutations"/>
    <w:uiPriority w:val="99"/>
    <w:semiHidden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Pr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customStyle="1" w:styleId="SignatureCar">
    <w:name w:val="Signature Car"/>
    <w:basedOn w:val="Policepardfaut"/>
    <w:link w:val="Signature"/>
    <w:uiPriority w:val="99"/>
    <w:semiHidden/>
    <w:rPr>
      <w:rFonts w:ascii="Calibri" w:hAnsi="Calibri" w:cs="Calibri"/>
    </w:rPr>
  </w:style>
  <w:style w:type="table" w:styleId="Tableausimple1">
    <w:name w:val="Table Simple 1"/>
    <w:basedOn w:val="Tableau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ple2">
    <w:name w:val="Table Subtle 2"/>
    <w:basedOn w:val="Tableau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Pr>
      <w:rFonts w:ascii="Calibri" w:hAnsi="Calibri" w:cs="Calibri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auGrille1Clair1">
    <w:name w:val="Tableau Grille 1 Clair1"/>
    <w:basedOn w:val="Tableau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tblPr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tblPr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tblPr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tblPr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Pr>
      <w:color w:val="BF8F00" w:themeColor="accent4" w:themeShade="BF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Pr>
      <w:color w:val="538135" w:themeColor="accent6" w:themeShade="BF"/>
    </w:r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Pr>
      <w:color w:val="BF8F00" w:themeColor="accent4" w:themeShade="BF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Pr>
      <w:color w:val="538135" w:themeColor="accent6" w:themeShade="BF"/>
    </w:r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auweb3">
    <w:name w:val="Table Web 3"/>
    <w:basedOn w:val="Tableau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2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Espacement%20unique%20(vid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Espacement unique (vide)</Template>
  <TotalTime>15</TotalTime>
  <Pages>8</Pages>
  <Words>1174</Words>
  <Characters>6462</Characters>
  <Application>Microsoft Office Word</Application>
  <DocSecurity>0</DocSecurity>
  <Lines>53</Lines>
  <Paragraphs>15</Paragraphs>
  <ScaleCrop>false</ScaleCrop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2025-12-18T12:45:00Z</dcterms:created>
  <dcterms:modified xsi:type="dcterms:W3CDTF">2025-12-23T23:46:00Z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5F5A4439DFC648E69556D744003F6BE0_12</vt:lpwstr>
  </property>
</Properties>
</file>